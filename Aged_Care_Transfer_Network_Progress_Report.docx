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243842">
      <w:pPr>
        <w:pStyle w:val="32"/>
      </w:pPr>
      <w:r>
        <w:t>Analysing the Network of Aged Care Hospital Transfers in Victoria</w:t>
      </w:r>
    </w:p>
    <w:p w14:paraId="733039FF">
      <w:pPr>
        <w:spacing w:line="240" w:lineRule="auto"/>
        <w:rPr>
          <w:rFonts w:hint="eastAsia" w:eastAsia="SimSun"/>
          <w:sz w:val="22"/>
          <w:szCs w:val="22"/>
          <w:lang w:val="en-US" w:eastAsia="zh-CN"/>
        </w:rPr>
      </w:pPr>
      <w:r>
        <w:rPr>
          <w:sz w:val="22"/>
          <w:szCs w:val="22"/>
        </w:rPr>
        <w:t xml:space="preserve">Student Name: </w:t>
      </w:r>
      <w:r>
        <w:rPr>
          <w:rFonts w:hint="eastAsia" w:eastAsia="SimSun"/>
          <w:sz w:val="22"/>
          <w:szCs w:val="22"/>
          <w:lang w:val="en-US" w:eastAsia="zh-CN"/>
        </w:rPr>
        <w:t>Lesheng Xu</w:t>
      </w:r>
    </w:p>
    <w:p w14:paraId="3DB2D1B0">
      <w:pPr>
        <w:spacing w:line="240" w:lineRule="auto"/>
        <w:rPr>
          <w:rFonts w:hint="default" w:eastAsia="SimSun"/>
          <w:sz w:val="22"/>
          <w:szCs w:val="22"/>
          <w:lang w:val="en-US" w:eastAsia="zh-CN"/>
        </w:rPr>
      </w:pPr>
      <w:r>
        <w:rPr>
          <w:sz w:val="22"/>
          <w:szCs w:val="22"/>
        </w:rPr>
        <w:t xml:space="preserve">Student ID: </w:t>
      </w:r>
      <w:r>
        <w:rPr>
          <w:rFonts w:hint="eastAsia" w:eastAsia="SimSun"/>
          <w:sz w:val="22"/>
          <w:szCs w:val="22"/>
          <w:lang w:val="en-US" w:eastAsia="zh-CN"/>
        </w:rPr>
        <w:t>29615550</w:t>
      </w:r>
    </w:p>
    <w:p w14:paraId="76DECD0F">
      <w:pPr>
        <w:spacing w:line="240" w:lineRule="auto"/>
        <w:rPr>
          <w:rFonts w:hint="default" w:eastAsia="SimSun"/>
          <w:sz w:val="22"/>
          <w:szCs w:val="22"/>
          <w:lang w:val="en-US" w:eastAsia="zh-CN"/>
        </w:rPr>
      </w:pPr>
      <w:r>
        <w:rPr>
          <w:sz w:val="22"/>
          <w:szCs w:val="22"/>
        </w:rPr>
        <w:t xml:space="preserve">Email: </w:t>
      </w:r>
      <w:r>
        <w:rPr>
          <w:rFonts w:hint="eastAsia" w:eastAsia="SimSun"/>
          <w:sz w:val="22"/>
          <w:szCs w:val="22"/>
          <w:lang w:val="en-US" w:eastAsia="zh-CN"/>
        </w:rPr>
        <w:t>lxuu0021@student.monash.edu</w:t>
      </w:r>
    </w:p>
    <w:p w14:paraId="5ACFC657">
      <w:pPr>
        <w:spacing w:after="0" w:afterAutospacing="0" w:line="240" w:lineRule="auto"/>
        <w:rPr>
          <w:sz w:val="22"/>
          <w:szCs w:val="22"/>
        </w:rPr>
      </w:pPr>
      <w:r>
        <w:rPr>
          <w:sz w:val="22"/>
          <w:szCs w:val="22"/>
        </w:rPr>
        <w:t>Supervisors:</w:t>
      </w:r>
      <w:r>
        <w:rPr>
          <w:sz w:val="22"/>
          <w:szCs w:val="22"/>
        </w:rPr>
        <w:br w:type="textWrapping"/>
      </w:r>
      <w:r>
        <w:rPr>
          <w:sz w:val="22"/>
          <w:szCs w:val="22"/>
        </w:rPr>
        <w:t xml:space="preserve">- Dr Michael Lydeamore </w:t>
      </w:r>
      <w:r>
        <w:rPr>
          <w:sz w:val="22"/>
          <w:szCs w:val="22"/>
        </w:rPr>
        <w:br w:type="textWrapping"/>
      </w:r>
      <w:r>
        <w:rPr>
          <w:sz w:val="22"/>
          <w:szCs w:val="22"/>
        </w:rPr>
        <w:t xml:space="preserve">- Prof Di Cook </w:t>
      </w:r>
    </w:p>
    <w:p w14:paraId="29FFD0A0">
      <w:pPr>
        <w:pStyle w:val="3"/>
        <w:bidi w:val="0"/>
        <w:spacing w:before="360" w:beforeAutospacing="0" w:after="363" w:afterLines="100" w:afterAutospacing="0"/>
      </w:pPr>
      <w:r>
        <w:t>Introduction / Background</w:t>
      </w:r>
    </w:p>
    <w:p w14:paraId="58738B0E">
      <w:pPr>
        <w:pStyle w:val="30"/>
        <w:keepNext w:val="0"/>
        <w:keepLines w:val="0"/>
        <w:widowControl/>
        <w:suppressLineNumbers w:val="0"/>
        <w:spacing w:before="0" w:beforeAutospacing="0" w:line="240" w:lineRule="auto"/>
        <w:jc w:val="both"/>
      </w:pPr>
      <w:r>
        <w:t>The transfer of residents from aged care facilities to hospitals is a common and necessary component of eldercare. These transfers occur for a variety of reasons such as urgent medical treatment, regular medical appointments, and preventative health care. They also occur to prevent or manage outbreaks within facilities by removing vulnerable residents to reduce transmission risks. Although medically justified, these transfers may pose significant risks, particularly with respect to the spread of infectious diseases. Older adults are more susceptible to infections, and their frequent transfers between facilities and hospitals potentially create a vector for disease transmission across sites.</w:t>
      </w:r>
    </w:p>
    <w:p w14:paraId="2AB2C805">
      <w:pPr>
        <w:pStyle w:val="30"/>
        <w:keepNext w:val="0"/>
        <w:keepLines w:val="0"/>
        <w:widowControl/>
        <w:suppressLineNumbers w:val="0"/>
        <w:spacing w:after="0" w:afterAutospacing="0" w:line="240" w:lineRule="auto"/>
        <w:jc w:val="both"/>
      </w:pPr>
      <w:r>
        <w:t>Aged care networks form complex systems in which facilities are nodes and patient transfers are links. Epidemiological and network studies have shown that patient movement in such systems can influence the spread of diseases such as influenza and MRSA (Donker et al., 2010; Assab et al., 2017). However, this dynamic has not been rigorously studied in the Australian aged care context, particularly within Victoria. Given the sector's vulnerability during recent infectious outbreaks, including COVID-19, a deep understanding of these inter-facility connections is both timely and necessary.</w:t>
      </w:r>
    </w:p>
    <w:p w14:paraId="0D1CC894">
      <w:pPr>
        <w:pStyle w:val="3"/>
        <w:spacing w:before="360" w:beforeAutospacing="0" w:after="363" w:afterLines="100" w:afterAutospacing="0"/>
      </w:pPr>
      <w:r>
        <w:t>Need for the Study / Motivation</w:t>
      </w:r>
    </w:p>
    <w:p w14:paraId="72F76822">
      <w:pPr>
        <w:pStyle w:val="30"/>
        <w:keepNext w:val="0"/>
        <w:keepLines w:val="0"/>
        <w:widowControl/>
        <w:suppressLineNumbers w:val="0"/>
        <w:spacing w:before="0" w:beforeAutospacing="0" w:line="240" w:lineRule="auto"/>
        <w:jc w:val="both"/>
      </w:pPr>
      <w:r>
        <w:t>The Australian aged care sector, especially in Victoria, was severely impacted during the COVID-19 pandemic. Infections were often introduced and amplified through transfers between aged care facilities and hospitals. This research is motivated by the need to understand how transfer patterns contribute to this problem.</w:t>
      </w:r>
    </w:p>
    <w:p w14:paraId="4071D1A5">
      <w:pPr>
        <w:pStyle w:val="30"/>
        <w:keepNext w:val="0"/>
        <w:keepLines w:val="0"/>
        <w:widowControl/>
        <w:suppressLineNumbers w:val="0"/>
        <w:spacing w:line="240" w:lineRule="auto"/>
        <w:jc w:val="both"/>
      </w:pPr>
      <w:r>
        <w:t>While research has addressed hospital networks and general healthcare systems (Donker et al., 2010), a gap exists in the context-specific analysis of aged care in Victoria. Further, there is a need to move beyond descriptive studies and toward predictive models that can inform practical interventions. Insights from this research can guide policy on managing transfers, preventing outbreaks, and improving aged care outcomes, especially for infection control.</w:t>
      </w:r>
    </w:p>
    <w:p w14:paraId="32CC2527">
      <w:pPr>
        <w:pStyle w:val="30"/>
        <w:keepNext w:val="0"/>
        <w:keepLines w:val="0"/>
        <w:widowControl/>
        <w:suppressLineNumbers w:val="0"/>
        <w:spacing w:after="0" w:afterAutospacing="0" w:line="240" w:lineRule="auto"/>
        <w:jc w:val="both"/>
      </w:pPr>
      <w:r>
        <w:t>This proposal aims to fill this gap using network science and epidemiological modelling, with the potential to impact public health policy, hospital logistics, and aged care management.</w:t>
      </w:r>
    </w:p>
    <w:p w14:paraId="0E63A20D">
      <w:pPr>
        <w:pStyle w:val="3"/>
        <w:spacing w:before="360" w:beforeAutospacing="0" w:after="363" w:afterLines="100" w:afterAutospacing="0"/>
        <w:rPr>
          <w:rFonts w:hint="eastAsia" w:eastAsia="HYQiHei-75S"/>
          <w:lang w:eastAsia="zh-CN"/>
        </w:rPr>
      </w:pPr>
      <w:r>
        <w:t>Research Questions</w:t>
      </w:r>
    </w:p>
    <w:p w14:paraId="6BD2A7B5">
      <w:pPr>
        <w:numPr>
          <w:ilvl w:val="0"/>
          <w:numId w:val="7"/>
        </w:numPr>
        <w:spacing w:beforeAutospacing="0" w:after="360" w:afterAutospacing="0" w:line="240" w:lineRule="auto"/>
        <w:rPr>
          <w:rFonts w:hint="eastAsia"/>
          <w:b/>
          <w:bCs/>
          <w:sz w:val="21"/>
          <w:szCs w:val="21"/>
          <w:lang w:val="en-US" w:eastAsia="zh-CN"/>
        </w:rPr>
      </w:pPr>
      <w:r>
        <w:rPr>
          <w:b/>
          <w:bCs/>
          <w:sz w:val="21"/>
          <w:szCs w:val="21"/>
        </w:rPr>
        <w:t>What are the structural properties of the network formed by patient transfers between aged care facilities and hospitals in Victoria?</w:t>
      </w:r>
    </w:p>
    <w:p w14:paraId="6271D6B6">
      <w:pPr>
        <w:numPr>
          <w:ilvl w:val="0"/>
          <w:numId w:val="7"/>
        </w:numPr>
        <w:spacing w:beforeAutospacing="0" w:after="360" w:afterAutospacing="0" w:line="240" w:lineRule="auto"/>
        <w:rPr>
          <w:rFonts w:hint="default"/>
          <w:b/>
          <w:bCs/>
          <w:sz w:val="21"/>
          <w:szCs w:val="21"/>
          <w:lang w:val="en-US" w:eastAsia="zh-CN"/>
        </w:rPr>
      </w:pPr>
      <w:r>
        <w:rPr>
          <w:b/>
          <w:bCs/>
          <w:sz w:val="21"/>
          <w:szCs w:val="21"/>
        </w:rPr>
        <w:t xml:space="preserve"> </w:t>
      </w:r>
      <w:r>
        <w:rPr>
          <w:rFonts w:hint="eastAsia"/>
          <w:b/>
          <w:bCs/>
          <w:sz w:val="21"/>
          <w:szCs w:val="21"/>
          <w:lang w:val="en-US" w:eastAsia="zh-CN"/>
        </w:rPr>
        <w:t>Can the impact of COVID-19 be detected in the network?</w:t>
      </w:r>
    </w:p>
    <w:p w14:paraId="132A771F">
      <w:pPr>
        <w:numPr>
          <w:ilvl w:val="0"/>
          <w:numId w:val="7"/>
        </w:numPr>
        <w:spacing w:beforeAutospacing="0" w:after="360" w:afterAutospacing="0" w:line="240" w:lineRule="auto"/>
        <w:rPr>
          <w:b/>
          <w:bCs/>
          <w:sz w:val="21"/>
          <w:szCs w:val="21"/>
        </w:rPr>
      </w:pPr>
      <w:r>
        <w:rPr>
          <w:rFonts w:hint="default"/>
          <w:b/>
          <w:bCs/>
          <w:sz w:val="21"/>
          <w:szCs w:val="21"/>
          <w:lang w:val="en-US" w:eastAsia="zh-CN"/>
        </w:rPr>
        <w:t>What is the most appropriate model</w:t>
      </w:r>
      <w:r>
        <w:rPr>
          <w:rFonts w:hint="eastAsia"/>
          <w:b/>
          <w:bCs/>
          <w:sz w:val="21"/>
          <w:szCs w:val="21"/>
          <w:lang w:val="en-US" w:eastAsia="zh-CN"/>
        </w:rPr>
        <w:t xml:space="preserve"> fit</w:t>
      </w:r>
      <w:r>
        <w:rPr>
          <w:rFonts w:hint="default"/>
          <w:b/>
          <w:bCs/>
          <w:sz w:val="21"/>
          <w:szCs w:val="21"/>
          <w:lang w:val="en-US" w:eastAsia="zh-CN"/>
        </w:rPr>
        <w:t xml:space="preserve"> </w:t>
      </w:r>
      <w:r>
        <w:rPr>
          <w:rFonts w:hint="eastAsia"/>
          <w:b/>
          <w:bCs/>
          <w:sz w:val="21"/>
          <w:szCs w:val="21"/>
          <w:lang w:val="en-US" w:eastAsia="zh-CN"/>
        </w:rPr>
        <w:t>for</w:t>
      </w:r>
      <w:r>
        <w:rPr>
          <w:rFonts w:hint="default"/>
          <w:b/>
          <w:bCs/>
          <w:sz w:val="21"/>
          <w:szCs w:val="21"/>
          <w:lang w:val="en-US" w:eastAsia="zh-CN"/>
        </w:rPr>
        <w:t xml:space="preserve"> the </w:t>
      </w:r>
      <w:r>
        <w:rPr>
          <w:rFonts w:hint="eastAsia"/>
          <w:b/>
          <w:bCs/>
          <w:sz w:val="21"/>
          <w:szCs w:val="21"/>
          <w:lang w:val="en-US" w:eastAsia="zh-CN"/>
        </w:rPr>
        <w:t xml:space="preserve">transfer </w:t>
      </w:r>
      <w:r>
        <w:rPr>
          <w:rFonts w:hint="default"/>
          <w:b/>
          <w:bCs/>
          <w:sz w:val="21"/>
          <w:szCs w:val="21"/>
          <w:lang w:val="en-US" w:eastAsia="zh-CN"/>
        </w:rPr>
        <w:t>network</w:t>
      </w:r>
      <w:r>
        <w:rPr>
          <w:rFonts w:hint="eastAsia"/>
          <w:b/>
          <w:bCs/>
          <w:sz w:val="21"/>
          <w:szCs w:val="21"/>
          <w:lang w:val="en-US" w:eastAsia="zh-CN"/>
        </w:rPr>
        <w:t>?</w:t>
      </w:r>
    </w:p>
    <w:p w14:paraId="407877C3">
      <w:pPr>
        <w:numPr>
          <w:ilvl w:val="0"/>
          <w:numId w:val="7"/>
        </w:numPr>
        <w:spacing w:beforeAutospacing="0" w:after="0" w:afterAutospacing="0" w:line="240" w:lineRule="auto"/>
        <w:rPr>
          <w:b/>
          <w:bCs/>
          <w:sz w:val="21"/>
          <w:szCs w:val="21"/>
        </w:rPr>
      </w:pPr>
      <w:r>
        <w:rPr>
          <w:b/>
          <w:bCs/>
          <w:sz w:val="21"/>
          <w:szCs w:val="21"/>
        </w:rPr>
        <w:t>Can simulated outbreak scenarios (e.g., COVID-19-like diseases) within the aged care transfer network inform future infection prevention strategies?</w:t>
      </w:r>
    </w:p>
    <w:p w14:paraId="3BF974ED">
      <w:pPr>
        <w:pStyle w:val="3"/>
        <w:spacing w:before="360" w:beforeAutospacing="0" w:after="363" w:afterLines="100" w:afterAutospacing="0"/>
        <w:ind w:right="0" w:rightChars="0"/>
      </w:pPr>
      <w:r>
        <w:t>Review of the Literature</w:t>
      </w:r>
    </w:p>
    <w:p w14:paraId="24D3D5FC">
      <w:pPr>
        <w:pStyle w:val="30"/>
        <w:keepNext w:val="0"/>
        <w:keepLines w:val="0"/>
        <w:widowControl/>
        <w:suppressLineNumbers w:val="0"/>
        <w:spacing w:before="0" w:beforeAutospacing="0" w:line="240" w:lineRule="auto"/>
        <w:jc w:val="both"/>
      </w:pPr>
      <w:r>
        <w:t>Healthcare network analysis has gained attention as a method to understand and potentially curb the spread of infectious diseases. Donker et al. (2010, 2012) and Assab et al. (2017) demonstrated that patient transfers between healthcare institutions can significantly influence infection dynamics. They used network analysis metrics—such as centrality, clustering, and modularity—to uncover key institutions that act as hubs or bridges for disease propagation.</w:t>
      </w:r>
    </w:p>
    <w:p w14:paraId="5A7A2F09">
      <w:pPr>
        <w:pStyle w:val="30"/>
        <w:keepNext w:val="0"/>
        <w:keepLines w:val="0"/>
        <w:widowControl/>
        <w:suppressLineNumbers w:val="0"/>
        <w:spacing w:line="240" w:lineRule="auto"/>
        <w:jc w:val="both"/>
      </w:pPr>
      <w:r>
        <w:t>Although similar methodologies have been applied in the United States and Europe, the literature remains sparse in the Australian context. Moreover, the aged care sector presents unique challenges</w:t>
      </w:r>
      <w:r>
        <w:rPr>
          <w:rFonts w:hint="eastAsia"/>
          <w:lang w:val="en-US" w:eastAsia="zh-CN"/>
        </w:rPr>
        <w:t xml:space="preserve"> compared to hospital settings</w:t>
      </w:r>
      <w:r>
        <w:t>, including higher baseline vulnerability, longer stay durations, and limited infection control resources.</w:t>
      </w:r>
    </w:p>
    <w:p w14:paraId="3D299AA5">
      <w:pPr>
        <w:pStyle w:val="30"/>
        <w:keepNext w:val="0"/>
        <w:keepLines w:val="0"/>
        <w:widowControl/>
        <w:suppressLineNumbers w:val="0"/>
        <w:spacing w:line="240" w:lineRule="auto"/>
        <w:jc w:val="both"/>
      </w:pPr>
      <w:r>
        <w:rPr>
          <w:rFonts w:hint="eastAsia"/>
          <w:lang w:val="en-US" w:eastAsia="zh-CN"/>
        </w:rPr>
        <w:t>V</w:t>
      </w:r>
      <w:r>
        <w:t>arious modelling approaches, such as agent-based simulations and stochastic processes, have been used to simulate disease spread within healthcare systems</w:t>
      </w:r>
      <w:r>
        <w:rPr>
          <w:rFonts w:hint="eastAsia"/>
          <w:lang w:val="en-US" w:eastAsia="zh-CN"/>
        </w:rPr>
        <w:t xml:space="preserve"> </w:t>
      </w:r>
      <w:r>
        <w:t>(Pei et</w:t>
      </w:r>
      <w:r>
        <w:rPr>
          <w:rFonts w:hint="eastAsia"/>
          <w:lang w:val="en-US" w:eastAsia="zh-CN"/>
        </w:rPr>
        <w:t xml:space="preserve"> </w:t>
      </w:r>
      <w:r>
        <w:t>al., 2018). These techniques help assess different outbreak scenarios and intervention strategies (e.g., reducing specific transfers or vaccinating key nodes). However, their application in Victorian aged care remains underexplored.</w:t>
      </w:r>
    </w:p>
    <w:p w14:paraId="5F260033">
      <w:pPr>
        <w:pStyle w:val="30"/>
        <w:keepNext w:val="0"/>
        <w:keepLines w:val="0"/>
        <w:widowControl/>
        <w:suppressLineNumbers w:val="0"/>
        <w:spacing w:line="240" w:lineRule="auto"/>
        <w:jc w:val="both"/>
      </w:pPr>
      <w:r>
        <w:rPr>
          <w:rFonts w:hint="eastAsia"/>
          <w:lang w:val="en-US" w:eastAsia="zh-CN"/>
        </w:rPr>
        <w:t>T</w:t>
      </w:r>
      <w:r>
        <w:t>his study builds on the existing body of work</w:t>
      </w:r>
      <w:r>
        <w:rPr>
          <w:rFonts w:hint="eastAsia"/>
          <w:lang w:val="en-US" w:eastAsia="zh-CN"/>
        </w:rPr>
        <w:t>, and</w:t>
      </w:r>
      <w:r>
        <w:t xml:space="preserve"> </w:t>
      </w:r>
      <w:r>
        <w:rPr>
          <w:rFonts w:hint="eastAsia"/>
          <w:lang w:val="en-US" w:eastAsia="zh-CN"/>
        </w:rPr>
        <w:t>will</w:t>
      </w:r>
      <w:r>
        <w:t xml:space="preserve"> contextualize findings within the Australian aged care system using</w:t>
      </w:r>
      <w:r>
        <w:rPr>
          <w:rFonts w:hint="default"/>
          <w:lang w:val="en-US"/>
        </w:rPr>
        <w:t xml:space="preserve"> data from </w:t>
      </w:r>
      <w:r>
        <w:t xml:space="preserve"> Ambulance Victoria.</w:t>
      </w:r>
    </w:p>
    <w:p w14:paraId="6E9134AC">
      <w:pPr>
        <w:pStyle w:val="3"/>
        <w:spacing w:before="360" w:beforeAutospacing="0" w:after="363" w:afterLines="100" w:afterAutospacing="0"/>
        <w:rPr>
          <w:rFonts w:hint="default"/>
        </w:rPr>
      </w:pPr>
      <w:r>
        <w:t>Research Methodology</w:t>
      </w:r>
    </w:p>
    <w:p w14:paraId="364225AE">
      <w:pPr>
        <w:numPr>
          <w:ilvl w:val="0"/>
          <w:numId w:val="0"/>
        </w:numPr>
        <w:spacing w:after="180" w:afterAutospacing="0"/>
        <w:jc w:val="both"/>
        <w:rPr>
          <w:sz w:val="24"/>
          <w:szCs w:val="24"/>
        </w:rPr>
      </w:pPr>
      <w:r>
        <w:rPr>
          <w:rFonts w:hint="default"/>
          <w:sz w:val="24"/>
          <w:szCs w:val="24"/>
        </w:rPr>
        <w:t xml:space="preserve">This study aims to model and analyse the inter-facility patient transfer network between aged care </w:t>
      </w:r>
      <w:r>
        <w:rPr>
          <w:rFonts w:hint="default"/>
          <w:sz w:val="24"/>
          <w:szCs w:val="24"/>
          <w:lang w:val="en-US"/>
        </w:rPr>
        <w:t>facilities</w:t>
      </w:r>
      <w:r>
        <w:rPr>
          <w:rFonts w:hint="default"/>
          <w:sz w:val="24"/>
          <w:szCs w:val="24"/>
        </w:rPr>
        <w:t xml:space="preserve"> and hospitals in Victoria using transfer data from Ambulance Victoria.  We will explore and evaluate several candidate models for fitting and explaining the observed network, </w:t>
      </w:r>
      <w:r>
        <w:rPr>
          <w:rFonts w:hint="eastAsia"/>
          <w:sz w:val="24"/>
          <w:szCs w:val="24"/>
          <w:lang w:val="en-US" w:eastAsia="zh-CN"/>
        </w:rPr>
        <w:t>such as</w:t>
      </w:r>
      <w:r>
        <w:rPr>
          <w:rFonts w:hint="default"/>
          <w:sz w:val="24"/>
          <w:szCs w:val="24"/>
        </w:rPr>
        <w:t xml:space="preserve"> the gravity model, spatial interaction models, and network regression frameworks. Model selection will be based on empirical fit, interpretability, and suitability for potential downstream applications such as infectio</w:t>
      </w:r>
      <w:r>
        <w:rPr>
          <w:rFonts w:hint="default"/>
          <w:sz w:val="24"/>
          <w:szCs w:val="24"/>
          <w:lang w:val="en-US"/>
        </w:rPr>
        <w:t>us diseases</w:t>
      </w:r>
      <w:r>
        <w:rPr>
          <w:rFonts w:hint="default"/>
          <w:sz w:val="24"/>
          <w:szCs w:val="24"/>
        </w:rPr>
        <w:t xml:space="preserve"> modeling.</w:t>
      </w:r>
    </w:p>
    <w:p w14:paraId="5F645626">
      <w:pPr>
        <w:pStyle w:val="4"/>
        <w:bidi w:val="0"/>
        <w:spacing w:before="0" w:after="183" w:afterLines="50" w:afterAutospacing="0" w:line="240" w:lineRule="auto"/>
        <w:jc w:val="left"/>
        <w:rPr>
          <w:sz w:val="24"/>
          <w:szCs w:val="24"/>
        </w:rPr>
      </w:pPr>
      <w:r>
        <w:rPr>
          <w:sz w:val="24"/>
          <w:szCs w:val="24"/>
          <w:lang w:val="en-US" w:eastAsia="en-US"/>
        </w:rPr>
        <w:t>1.</w:t>
      </w:r>
      <w:r>
        <w:rPr>
          <w:sz w:val="24"/>
          <w:szCs w:val="24"/>
        </w:rPr>
        <w:t>Dat</w:t>
      </w:r>
      <w:r>
        <w:rPr>
          <w:sz w:val="24"/>
          <w:szCs w:val="24"/>
        </w:rPr>
        <w:t>a Source:</w:t>
      </w:r>
    </w:p>
    <w:p w14:paraId="28AD372A">
      <w:pPr>
        <w:numPr>
          <w:ilvl w:val="0"/>
          <w:numId w:val="0"/>
        </w:numPr>
        <w:spacing w:beforeAutospacing="0" w:after="0" w:afterAutospacing="0" w:line="240" w:lineRule="auto"/>
        <w:jc w:val="both"/>
        <w:rPr>
          <w:rFonts w:hint="default"/>
          <w:sz w:val="24"/>
          <w:szCs w:val="24"/>
        </w:rPr>
      </w:pPr>
      <w:r>
        <w:rPr>
          <w:rFonts w:hint="default"/>
          <w:sz w:val="24"/>
          <w:szCs w:val="24"/>
        </w:rPr>
        <w:t>The study will use anonymized patient transfer data from Ambulance Victoria, detailing origin and destination facilities, timestamps, and patient identifiers (</w:t>
      </w:r>
      <w:r>
        <w:rPr>
          <w:rFonts w:hint="eastAsia"/>
          <w:sz w:val="24"/>
          <w:szCs w:val="24"/>
          <w:lang w:val="en-US" w:eastAsia="zh-CN"/>
        </w:rPr>
        <w:t>unique ID</w:t>
      </w:r>
      <w:r>
        <w:rPr>
          <w:rFonts w:hint="default"/>
          <w:sz w:val="24"/>
          <w:szCs w:val="24"/>
        </w:rPr>
        <w:t>).</w:t>
      </w:r>
    </w:p>
    <w:p w14:paraId="4D017A02">
      <w:pPr>
        <w:numPr>
          <w:ilvl w:val="0"/>
          <w:numId w:val="0"/>
        </w:numPr>
        <w:bidi w:val="0"/>
        <w:spacing w:before="183" w:beforeLines="50" w:beforeAutospacing="0" w:after="180" w:afterAutospacing="0" w:line="360" w:lineRule="auto"/>
        <w:ind w:left="0" w:leftChars="0" w:firstLine="0" w:firstLineChars="0"/>
        <w:jc w:val="both"/>
        <w:rPr>
          <w:rFonts w:hint="default"/>
          <w:sz w:val="24"/>
          <w:szCs w:val="24"/>
          <w:lang w:val="en-US" w:eastAsia="zh-CN"/>
        </w:rPr>
      </w:pPr>
      <w:r>
        <w:rPr>
          <w:rStyle w:val="143"/>
          <w:sz w:val="24"/>
          <w:szCs w:val="24"/>
          <w:lang w:val="en-US" w:eastAsia="en-US"/>
        </w:rPr>
        <w:t>2.Ethical Considerations:</w:t>
      </w:r>
      <w:r>
        <w:rPr>
          <w:rStyle w:val="143"/>
        </w:rPr>
        <w:br w:type="textWrapping"/>
      </w:r>
      <w:r>
        <w:rPr>
          <w:rFonts w:hint="default"/>
          <w:sz w:val="24"/>
          <w:szCs w:val="24"/>
        </w:rPr>
        <w:t xml:space="preserve">Patient data will be anonymized and used in compliance with </w:t>
      </w:r>
      <w:r>
        <w:rPr>
          <w:rFonts w:hint="default"/>
          <w:sz w:val="24"/>
          <w:szCs w:val="24"/>
          <w:lang w:val="en-US"/>
        </w:rPr>
        <w:t>Alfred Health</w:t>
      </w:r>
      <w:r>
        <w:rPr>
          <w:rFonts w:hint="default"/>
          <w:sz w:val="24"/>
          <w:szCs w:val="24"/>
        </w:rPr>
        <w:t xml:space="preserve"> ethics guidelines and health data protection standards. Approval </w:t>
      </w:r>
      <w:r>
        <w:rPr>
          <w:rFonts w:hint="default"/>
          <w:sz w:val="24"/>
          <w:szCs w:val="24"/>
          <w:lang w:val="en-US"/>
        </w:rPr>
        <w:t>has been sought from the Alfred Health ethics committee</w:t>
      </w:r>
      <w:r>
        <w:rPr>
          <w:rFonts w:hint="default"/>
          <w:sz w:val="24"/>
          <w:szCs w:val="24"/>
        </w:rPr>
        <w:t>.</w:t>
      </w:r>
    </w:p>
    <w:p w14:paraId="35DBD4AC">
      <w:pPr>
        <w:pStyle w:val="4"/>
        <w:numPr>
          <w:numId w:val="0"/>
        </w:numPr>
        <w:bidi w:val="0"/>
        <w:spacing w:after="183" w:afterLines="50" w:afterAutospacing="0"/>
        <w:rPr>
          <w:rFonts w:hint="default"/>
          <w:sz w:val="24"/>
          <w:szCs w:val="24"/>
        </w:rPr>
      </w:pPr>
      <w:r>
        <w:rPr>
          <w:rFonts w:hint="eastAsia"/>
          <w:sz w:val="24"/>
          <w:szCs w:val="24"/>
          <w:lang w:val="en-US" w:eastAsia="zh-CN"/>
        </w:rPr>
        <w:t xml:space="preserve">3.Network Construction </w:t>
      </w:r>
    </w:p>
    <w:p w14:paraId="779079CC">
      <w:pPr>
        <w:numPr>
          <w:numId w:val="0"/>
        </w:numPr>
        <w:bidi w:val="0"/>
        <w:spacing w:beforeAutospacing="0"/>
        <w:jc w:val="both"/>
        <w:rPr>
          <w:rFonts w:hint="default"/>
          <w:sz w:val="24"/>
          <w:szCs w:val="24"/>
        </w:rPr>
      </w:pPr>
      <w:r>
        <w:rPr>
          <w:rFonts w:hint="default"/>
          <w:sz w:val="24"/>
          <w:szCs w:val="24"/>
        </w:rPr>
        <w:t>We will construct a directed, weighted network</w:t>
      </w:r>
      <w:bookmarkStart w:id="0" w:name="_GoBack"/>
      <w:bookmarkEnd w:id="0"/>
      <w:r>
        <w:rPr>
          <w:rFonts w:hint="default"/>
          <w:sz w:val="24"/>
          <w:szCs w:val="24"/>
        </w:rPr>
        <w:t>, where:</w:t>
      </w:r>
    </w:p>
    <w:p w14:paraId="2C7AF927">
      <w:pPr>
        <w:keepNext w:val="0"/>
        <w:keepLines w:val="0"/>
        <w:pageBreakBefore w:val="0"/>
        <w:widowControl/>
        <w:numPr>
          <w:ilvl w:val="0"/>
          <w:numId w:val="8"/>
        </w:numPr>
        <w:kinsoku/>
        <w:wordWrap/>
        <w:overflowPunct/>
        <w:topLinePunct w:val="0"/>
        <w:autoSpaceDE/>
        <w:autoSpaceDN/>
        <w:bidi w:val="0"/>
        <w:adjustRightInd/>
        <w:snapToGrid/>
        <w:spacing w:beforeAutospacing="0" w:line="240" w:lineRule="auto"/>
        <w:ind w:left="420" w:leftChars="0" w:hanging="420" w:firstLineChars="0"/>
        <w:jc w:val="both"/>
        <w:textAlignment w:val="auto"/>
        <w:rPr>
          <w:rFonts w:hint="default"/>
          <w:sz w:val="24"/>
          <w:szCs w:val="24"/>
        </w:rPr>
      </w:pPr>
      <w:r>
        <w:rPr>
          <w:rFonts w:hint="default"/>
          <w:sz w:val="24"/>
          <w:szCs w:val="24"/>
        </w:rPr>
        <w:t>Nodes represent aged care facilities and hospitals.</w:t>
      </w:r>
    </w:p>
    <w:p w14:paraId="0D727890">
      <w:pPr>
        <w:keepNext w:val="0"/>
        <w:keepLines w:val="0"/>
        <w:pageBreakBefore w:val="0"/>
        <w:widowControl/>
        <w:numPr>
          <w:ilvl w:val="0"/>
          <w:numId w:val="8"/>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24"/>
          <w:szCs w:val="24"/>
        </w:rPr>
      </w:pPr>
      <w:r>
        <w:rPr>
          <w:rFonts w:hint="default"/>
          <w:sz w:val="24"/>
          <w:szCs w:val="24"/>
        </w:rPr>
        <w:t>Edges represent the flow of patients, directed from the origin (facility) to the destination (hospital).</w:t>
      </w:r>
    </w:p>
    <w:p w14:paraId="2AA57EAF">
      <w:pPr>
        <w:keepNext w:val="0"/>
        <w:keepLines w:val="0"/>
        <w:pageBreakBefore w:val="0"/>
        <w:widowControl/>
        <w:numPr>
          <w:ilvl w:val="0"/>
          <w:numId w:val="8"/>
        </w:numPr>
        <w:kinsoku/>
        <w:wordWrap/>
        <w:overflowPunct/>
        <w:topLinePunct w:val="0"/>
        <w:autoSpaceDE/>
        <w:autoSpaceDN/>
        <w:bidi w:val="0"/>
        <w:adjustRightInd/>
        <w:snapToGrid/>
        <w:spacing w:after="0" w:afterAutospacing="0" w:line="360" w:lineRule="auto"/>
        <w:ind w:left="420" w:leftChars="0" w:hanging="420" w:firstLineChars="0"/>
        <w:jc w:val="both"/>
        <w:textAlignment w:val="auto"/>
        <w:rPr>
          <w:rFonts w:hint="default"/>
          <w:sz w:val="24"/>
          <w:szCs w:val="24"/>
        </w:rPr>
      </w:pPr>
      <w:r>
        <w:rPr>
          <w:rFonts w:hint="default"/>
          <w:sz w:val="24"/>
          <w:szCs w:val="24"/>
        </w:rPr>
        <w:t>Edge weights reflect transfer frequency over a selected time window (e.g., quarterly or annually).</w:t>
      </w:r>
    </w:p>
    <w:p w14:paraId="629B4F3F">
      <w:pPr>
        <w:keepNext w:val="0"/>
        <w:keepLines w:val="0"/>
        <w:pageBreakBefore w:val="0"/>
        <w:widowControl/>
        <w:numPr>
          <w:ilvl w:val="0"/>
          <w:numId w:val="8"/>
        </w:numPr>
        <w:kinsoku/>
        <w:wordWrap/>
        <w:overflowPunct/>
        <w:topLinePunct w:val="0"/>
        <w:autoSpaceDE/>
        <w:autoSpaceDN/>
        <w:bidi w:val="0"/>
        <w:adjustRightInd/>
        <w:snapToGrid/>
        <w:spacing w:before="131" w:beforeLines="36" w:beforeAutospacing="0" w:line="360" w:lineRule="auto"/>
        <w:ind w:left="420" w:leftChars="0" w:hanging="420" w:firstLineChars="0"/>
        <w:jc w:val="both"/>
        <w:textAlignment w:val="auto"/>
        <w:rPr>
          <w:rFonts w:hint="default"/>
          <w:sz w:val="24"/>
          <w:szCs w:val="24"/>
        </w:rPr>
      </w:pPr>
      <w:r>
        <w:rPr>
          <w:rFonts w:hint="eastAsia"/>
          <w:sz w:val="24"/>
          <w:szCs w:val="24"/>
          <w:lang w:val="en-US" w:eastAsia="zh-CN"/>
        </w:rPr>
        <w:t>Define time period including Covid (Start  from 15 March, 2020), Weekdays, Weekends</w:t>
      </w:r>
    </w:p>
    <w:p w14:paraId="48AE0538">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This structure enables the application of network analysis techniques and the estimation of statistical models of link formation and intensity.</w:t>
      </w:r>
      <w:r>
        <w:rPr>
          <w:rFonts w:hint="eastAsia"/>
          <w:sz w:val="24"/>
          <w:szCs w:val="24"/>
          <w:lang w:val="en-US" w:eastAsia="zh-CN"/>
        </w:rPr>
        <w:t xml:space="preserve"> </w:t>
      </w:r>
      <w:r>
        <w:rPr>
          <w:sz w:val="24"/>
          <w:szCs w:val="24"/>
        </w:rPr>
        <w:t>Visualization and analysis will be conducted using R (with packages such as igraph, tidygraph, and ggraph).</w:t>
      </w:r>
    </w:p>
    <w:p w14:paraId="72A609DC">
      <w:pPr>
        <w:pStyle w:val="4"/>
        <w:numPr>
          <w:ilvl w:val="0"/>
          <w:numId w:val="0"/>
        </w:numPr>
        <w:bidi w:val="0"/>
        <w:spacing w:after="203" w:afterLines="56" w:afterAutospacing="0"/>
        <w:rPr>
          <w:rFonts w:hint="eastAsia"/>
          <w:sz w:val="24"/>
          <w:szCs w:val="24"/>
          <w:lang w:val="en-US" w:eastAsia="zh-CN"/>
        </w:rPr>
      </w:pPr>
      <w:r>
        <w:rPr>
          <w:rFonts w:hint="eastAsia" w:cstheme="majorBidi"/>
          <w:b/>
          <w:bCs/>
          <w:color w:val="4F81BD" w:themeColor="accent1"/>
          <w:sz w:val="24"/>
          <w:szCs w:val="24"/>
          <w:lang w:val="en-US" w:eastAsia="zh-CN" w:bidi="ar-SA"/>
          <w14:textFill>
            <w14:solidFill>
              <w14:schemeClr w14:val="accent1"/>
            </w14:solidFill>
          </w14:textFill>
        </w:rPr>
        <w:t>4</w:t>
      </w:r>
      <w:r>
        <w:rPr>
          <w:rFonts w:hint="eastAsia" w:asciiTheme="majorHAnsi" w:hAnsiTheme="majorHAnsi" w:eastAsiaTheme="majorEastAsia" w:cstheme="majorBidi"/>
          <w:b/>
          <w:bCs/>
          <w:color w:val="4F81BD" w:themeColor="accent1"/>
          <w:sz w:val="24"/>
          <w:szCs w:val="24"/>
          <w:lang w:val="en-US" w:eastAsia="zh-CN" w:bidi="ar-SA"/>
          <w14:textFill>
            <w14:solidFill>
              <w14:schemeClr w14:val="accent1"/>
            </w14:solidFill>
          </w14:textFill>
        </w:rPr>
        <w:t>.</w:t>
      </w:r>
      <w:r>
        <w:rPr>
          <w:sz w:val="24"/>
          <w:szCs w:val="24"/>
        </w:rPr>
        <w:t>Candidate Modeling</w:t>
      </w:r>
      <w:r>
        <w:rPr>
          <w:rFonts w:hint="eastAsia"/>
          <w:sz w:val="24"/>
          <w:szCs w:val="24"/>
          <w:lang w:val="en-US" w:eastAsia="zh-CN"/>
        </w:rPr>
        <w:t xml:space="preserve"> </w:t>
      </w:r>
    </w:p>
    <w:p w14:paraId="1AB678EB">
      <w:pPr>
        <w:numPr>
          <w:ilvl w:val="0"/>
          <w:numId w:val="0"/>
        </w:numPr>
        <w:spacing w:beforeAutospacing="0" w:line="240" w:lineRule="auto"/>
        <w:ind w:leftChars="0"/>
        <w:jc w:val="both"/>
        <w:rPr>
          <w:rFonts w:hint="default"/>
          <w:sz w:val="24"/>
          <w:szCs w:val="24"/>
          <w:lang w:val="en-US" w:eastAsia="zh-CN"/>
        </w:rPr>
      </w:pPr>
      <w:r>
        <w:rPr>
          <w:rFonts w:hint="default"/>
          <w:sz w:val="24"/>
          <w:szCs w:val="24"/>
          <w:lang w:val="en-US" w:eastAsia="zh-CN"/>
        </w:rPr>
        <w:t>To explain and predict the observed patterns in transfer flows, the following modeling strategies will be considered:</w:t>
      </w:r>
      <w:r>
        <w:rPr>
          <w:rFonts w:hint="eastAsia"/>
          <w:sz w:val="24"/>
          <w:szCs w:val="24"/>
          <w:lang w:val="en-US" w:eastAsia="zh-CN"/>
        </w:rPr>
        <w:t xml:space="preserve"> 1. Gravity Model. 2. Stochastic Block Models. 3. Exponential Random Graph Models...</w:t>
      </w:r>
    </w:p>
    <w:p w14:paraId="39BAD3CB">
      <w:pPr>
        <w:pStyle w:val="4"/>
        <w:numPr>
          <w:ilvl w:val="0"/>
          <w:numId w:val="0"/>
        </w:numPr>
        <w:bidi w:val="0"/>
        <w:spacing w:after="183" w:afterLines="50" w:afterAutospacing="0"/>
        <w:rPr>
          <w:rFonts w:hint="default"/>
          <w:sz w:val="24"/>
          <w:szCs w:val="24"/>
          <w:lang w:val="en-US" w:eastAsia="zh-CN"/>
        </w:rPr>
      </w:pPr>
      <w:r>
        <w:rPr>
          <w:rFonts w:hint="eastAsia" w:cstheme="majorBidi"/>
          <w:b/>
          <w:bCs/>
          <w:color w:val="4F81BD" w:themeColor="accent1"/>
          <w:sz w:val="24"/>
          <w:szCs w:val="24"/>
          <w:lang w:val="en-US" w:eastAsia="zh-CN" w:bidi="ar-SA"/>
          <w14:textFill>
            <w14:solidFill>
              <w14:schemeClr w14:val="accent1"/>
            </w14:solidFill>
          </w14:textFill>
        </w:rPr>
        <w:t>5</w:t>
      </w:r>
      <w:r>
        <w:rPr>
          <w:rFonts w:hint="default" w:asciiTheme="majorHAnsi" w:hAnsiTheme="majorHAnsi" w:eastAsiaTheme="majorEastAsia" w:cstheme="majorBidi"/>
          <w:b/>
          <w:bCs/>
          <w:color w:val="4F81BD" w:themeColor="accent1"/>
          <w:sz w:val="24"/>
          <w:szCs w:val="24"/>
          <w:lang w:val="en-US" w:eastAsia="zh-CN" w:bidi="ar-SA"/>
          <w14:textFill>
            <w14:solidFill>
              <w14:schemeClr w14:val="accent1"/>
            </w14:solidFill>
          </w14:textFill>
        </w:rPr>
        <w:t>.</w:t>
      </w:r>
      <w:r>
        <w:rPr>
          <w:rFonts w:hint="default"/>
          <w:sz w:val="24"/>
          <w:szCs w:val="24"/>
        </w:rPr>
        <w:t>Model Selection and Evaluation</w:t>
      </w:r>
    </w:p>
    <w:p w14:paraId="61088B33">
      <w:pPr>
        <w:numPr>
          <w:ilvl w:val="0"/>
          <w:numId w:val="0"/>
        </w:numPr>
        <w:spacing w:beforeAutospacing="0" w:line="240" w:lineRule="auto"/>
        <w:ind w:leftChars="0"/>
        <w:jc w:val="both"/>
        <w:rPr>
          <w:rFonts w:hint="default" w:eastAsia="HYQiHei-75S"/>
          <w:sz w:val="24"/>
          <w:szCs w:val="24"/>
          <w:lang w:val="en-US" w:eastAsia="zh-CN"/>
        </w:rPr>
      </w:pPr>
      <w:r>
        <w:rPr>
          <w:rFonts w:hint="default" w:eastAsia="HYQiHei-75S"/>
          <w:sz w:val="24"/>
          <w:szCs w:val="24"/>
          <w:lang w:val="en-US" w:eastAsia="zh-CN"/>
        </w:rPr>
        <w:t>We will use the following criteria to compare candidate models:</w:t>
      </w:r>
    </w:p>
    <w:p w14:paraId="443C21B2">
      <w:pPr>
        <w:numPr>
          <w:ilvl w:val="0"/>
          <w:numId w:val="9"/>
        </w:numPr>
        <w:spacing w:line="240" w:lineRule="auto"/>
        <w:ind w:left="420" w:leftChars="0" w:hanging="420" w:firstLineChars="0"/>
        <w:jc w:val="both"/>
        <w:rPr>
          <w:rFonts w:hint="default" w:eastAsia="HYQiHei-75S"/>
          <w:sz w:val="24"/>
          <w:szCs w:val="24"/>
          <w:lang w:val="en-US" w:eastAsia="zh-CN"/>
        </w:rPr>
      </w:pPr>
      <w:r>
        <w:rPr>
          <w:rFonts w:hint="default" w:eastAsia="HYQiHei-75S"/>
          <w:sz w:val="24"/>
          <w:szCs w:val="24"/>
          <w:lang w:val="en-US" w:eastAsia="zh-CN"/>
        </w:rPr>
        <w:t>Goodness-of-fit: Deviance, RMSE, or log-likelihood metrics on holdout data</w:t>
      </w:r>
    </w:p>
    <w:p w14:paraId="4526324D">
      <w:pPr>
        <w:numPr>
          <w:ilvl w:val="0"/>
          <w:numId w:val="9"/>
        </w:numPr>
        <w:spacing w:line="240" w:lineRule="auto"/>
        <w:ind w:left="420" w:leftChars="0" w:hanging="420" w:firstLineChars="0"/>
        <w:jc w:val="both"/>
        <w:rPr>
          <w:rFonts w:hint="default" w:eastAsia="HYQiHei-75S"/>
          <w:sz w:val="24"/>
          <w:szCs w:val="24"/>
          <w:lang w:val="en-US" w:eastAsia="zh-CN"/>
        </w:rPr>
      </w:pPr>
      <w:r>
        <w:rPr>
          <w:rFonts w:hint="default" w:eastAsia="HYQiHei-75S"/>
          <w:sz w:val="24"/>
          <w:szCs w:val="24"/>
          <w:lang w:val="en-US" w:eastAsia="zh-CN"/>
        </w:rPr>
        <w:t>Interpretability: Ability to explain key drivers of transfer volume</w:t>
      </w:r>
    </w:p>
    <w:p w14:paraId="64D7C707">
      <w:pPr>
        <w:numPr>
          <w:ilvl w:val="0"/>
          <w:numId w:val="9"/>
        </w:numPr>
        <w:spacing w:line="240" w:lineRule="auto"/>
        <w:ind w:left="420" w:leftChars="0" w:hanging="420" w:firstLineChars="0"/>
        <w:jc w:val="both"/>
        <w:rPr>
          <w:rFonts w:hint="default" w:eastAsia="HYQiHei-75S"/>
          <w:sz w:val="24"/>
          <w:szCs w:val="24"/>
          <w:lang w:val="en-US" w:eastAsia="zh-CN"/>
        </w:rPr>
      </w:pPr>
      <w:r>
        <w:rPr>
          <w:rFonts w:hint="default" w:eastAsia="HYQiHei-75S"/>
          <w:sz w:val="24"/>
          <w:szCs w:val="24"/>
          <w:lang w:val="en-US" w:eastAsia="zh-CN"/>
        </w:rPr>
        <w:t>Predictive performance: Ability to forecast transfer behaviour under unseen conditions</w:t>
      </w:r>
    </w:p>
    <w:p w14:paraId="270F2E43">
      <w:pPr>
        <w:numPr>
          <w:ilvl w:val="0"/>
          <w:numId w:val="9"/>
        </w:numPr>
        <w:spacing w:line="240" w:lineRule="auto"/>
        <w:ind w:left="420" w:leftChars="0" w:hanging="420" w:firstLineChars="0"/>
        <w:jc w:val="both"/>
        <w:rPr>
          <w:rFonts w:hint="default" w:eastAsia="HYQiHei-75S"/>
          <w:sz w:val="24"/>
          <w:szCs w:val="24"/>
          <w:lang w:val="en-US" w:eastAsia="zh-CN"/>
        </w:rPr>
      </w:pPr>
      <w:r>
        <w:rPr>
          <w:rFonts w:hint="default" w:eastAsia="HYQiHei-75S"/>
          <w:sz w:val="24"/>
          <w:szCs w:val="24"/>
          <w:lang w:val="en-US" w:eastAsia="zh-CN"/>
        </w:rPr>
        <w:t>Scalability: Computational feasibility for full-state data</w:t>
      </w:r>
    </w:p>
    <w:p w14:paraId="0244A74B">
      <w:pPr>
        <w:numPr>
          <w:ilvl w:val="0"/>
          <w:numId w:val="9"/>
        </w:numPr>
        <w:spacing w:line="240" w:lineRule="auto"/>
        <w:ind w:left="420" w:leftChars="0" w:hanging="420" w:firstLineChars="0"/>
        <w:jc w:val="both"/>
        <w:rPr>
          <w:rFonts w:hint="default" w:eastAsia="HYQiHei-75S"/>
          <w:sz w:val="24"/>
          <w:szCs w:val="24"/>
          <w:lang w:val="en-US" w:eastAsia="zh-CN"/>
        </w:rPr>
      </w:pPr>
      <w:r>
        <w:rPr>
          <w:rFonts w:hint="default" w:eastAsia="HYQiHei-75S"/>
          <w:sz w:val="24"/>
          <w:szCs w:val="24"/>
          <w:lang w:val="en-US" w:eastAsia="zh-CN"/>
        </w:rPr>
        <w:t>Applicability: Compatibility with potential extensions (e.g., infection spread simulation)</w:t>
      </w:r>
    </w:p>
    <w:p w14:paraId="1F5EE1AB">
      <w:pPr>
        <w:numPr>
          <w:ilvl w:val="0"/>
          <w:numId w:val="0"/>
        </w:numPr>
        <w:spacing w:line="240" w:lineRule="auto"/>
        <w:ind w:leftChars="0"/>
        <w:jc w:val="both"/>
        <w:rPr>
          <w:rFonts w:hint="default" w:eastAsia="HYQiHei-75S"/>
          <w:sz w:val="24"/>
          <w:szCs w:val="24"/>
          <w:lang w:val="en-US" w:eastAsia="zh-CN"/>
        </w:rPr>
      </w:pPr>
      <w:r>
        <w:rPr>
          <w:rFonts w:hint="default" w:eastAsia="HYQiHei-75S"/>
          <w:sz w:val="24"/>
          <w:szCs w:val="24"/>
          <w:lang w:val="en-US" w:eastAsia="zh-CN"/>
        </w:rPr>
        <w:t>Cross-validation or bootstrapping techniques will be employed to assess model stability. Network diagnostics (e.g., centrality, degree distribution, modularity) will also be used to interpret the structure.</w:t>
      </w:r>
    </w:p>
    <w:p w14:paraId="1844A399">
      <w:pPr>
        <w:pStyle w:val="4"/>
        <w:numPr>
          <w:ilvl w:val="0"/>
          <w:numId w:val="0"/>
        </w:numPr>
        <w:bidi w:val="0"/>
        <w:spacing w:after="203" w:afterLines="56" w:afterAutospacing="0"/>
        <w:rPr>
          <w:rFonts w:hint="default"/>
          <w:sz w:val="24"/>
          <w:szCs w:val="24"/>
          <w:lang w:val="en-US" w:eastAsia="zh-CN"/>
        </w:rPr>
      </w:pPr>
      <w:r>
        <w:rPr>
          <w:rFonts w:hint="eastAsia" w:cstheme="majorBidi"/>
          <w:b/>
          <w:bCs/>
          <w:color w:val="4F81BD" w:themeColor="accent1"/>
          <w:sz w:val="24"/>
          <w:szCs w:val="24"/>
          <w:lang w:val="en-US" w:eastAsia="zh-CN" w:bidi="ar-SA"/>
          <w14:textFill>
            <w14:solidFill>
              <w14:schemeClr w14:val="accent1"/>
            </w14:solidFill>
          </w14:textFill>
        </w:rPr>
        <w:t>6</w:t>
      </w:r>
      <w:r>
        <w:rPr>
          <w:rFonts w:hint="default" w:asciiTheme="majorHAnsi" w:hAnsiTheme="majorHAnsi" w:eastAsiaTheme="majorEastAsia" w:cstheme="majorBidi"/>
          <w:b/>
          <w:bCs/>
          <w:color w:val="4F81BD" w:themeColor="accent1"/>
          <w:sz w:val="24"/>
          <w:szCs w:val="24"/>
          <w:lang w:val="en-US" w:eastAsia="zh-CN" w:bidi="ar-SA"/>
          <w14:textFill>
            <w14:solidFill>
              <w14:schemeClr w14:val="accent1"/>
            </w14:solidFill>
          </w14:textFill>
        </w:rPr>
        <w:t>.</w:t>
      </w:r>
      <w:r>
        <w:rPr>
          <w:rFonts w:hint="default"/>
          <w:sz w:val="24"/>
          <w:szCs w:val="24"/>
          <w:lang w:val="en-US" w:eastAsia="zh-CN"/>
        </w:rPr>
        <w:t>Optional Extension: Infection Risk Simulation</w:t>
      </w:r>
    </w:p>
    <w:p w14:paraId="09E528A7">
      <w:pPr>
        <w:numPr>
          <w:ilvl w:val="0"/>
          <w:numId w:val="0"/>
        </w:numPr>
        <w:spacing w:beforeAutospacing="0" w:line="240" w:lineRule="auto"/>
        <w:ind w:leftChars="0"/>
        <w:jc w:val="both"/>
        <w:rPr>
          <w:rFonts w:hint="default" w:eastAsia="HYQiHei-75S"/>
          <w:sz w:val="24"/>
          <w:szCs w:val="24"/>
          <w:lang w:val="en-US" w:eastAsia="zh-CN"/>
        </w:rPr>
      </w:pPr>
      <w:r>
        <w:rPr>
          <w:rFonts w:hint="default" w:eastAsia="HYQiHei-75S"/>
          <w:sz w:val="24"/>
          <w:szCs w:val="24"/>
          <w:lang w:val="en-US" w:eastAsia="zh-CN"/>
        </w:rPr>
        <w:t>As an optional component, contingent on model suitability and time, the transfer network may be used as a substrate for infection spread simulation (e.g., COVID-19 or seasonal influenza). This would involve:</w:t>
      </w:r>
    </w:p>
    <w:p w14:paraId="1FACBB53">
      <w:pPr>
        <w:numPr>
          <w:ilvl w:val="0"/>
          <w:numId w:val="10"/>
        </w:numPr>
        <w:spacing w:line="240" w:lineRule="auto"/>
        <w:ind w:left="420" w:leftChars="0" w:hanging="420" w:firstLineChars="0"/>
        <w:jc w:val="both"/>
        <w:rPr>
          <w:rFonts w:hint="default" w:eastAsia="HYQiHei-75S"/>
          <w:sz w:val="24"/>
          <w:szCs w:val="24"/>
          <w:lang w:val="en-US" w:eastAsia="zh-CN"/>
        </w:rPr>
      </w:pPr>
      <w:r>
        <w:rPr>
          <w:rFonts w:hint="default" w:eastAsia="HYQiHei-75S"/>
          <w:sz w:val="24"/>
          <w:szCs w:val="24"/>
          <w:lang w:val="en-US" w:eastAsia="zh-CN"/>
        </w:rPr>
        <w:t>Assigning transmission probabilities to edges</w:t>
      </w:r>
    </w:p>
    <w:p w14:paraId="750DB1C5">
      <w:pPr>
        <w:numPr>
          <w:ilvl w:val="0"/>
          <w:numId w:val="10"/>
        </w:numPr>
        <w:spacing w:line="240" w:lineRule="auto"/>
        <w:ind w:left="420" w:leftChars="0" w:hanging="420" w:firstLineChars="0"/>
        <w:jc w:val="both"/>
        <w:rPr>
          <w:rFonts w:hint="default" w:eastAsia="HYQiHei-75S"/>
          <w:sz w:val="24"/>
          <w:szCs w:val="24"/>
          <w:lang w:val="en-US" w:eastAsia="zh-CN"/>
        </w:rPr>
      </w:pPr>
      <w:r>
        <w:rPr>
          <w:rFonts w:hint="default" w:eastAsia="HYQiHei-75S"/>
          <w:sz w:val="24"/>
          <w:szCs w:val="24"/>
          <w:lang w:val="en-US" w:eastAsia="zh-CN"/>
        </w:rPr>
        <w:t>Simulating stochastic SIR dynamics</w:t>
      </w:r>
    </w:p>
    <w:p w14:paraId="15AEACF7">
      <w:pPr>
        <w:numPr>
          <w:ilvl w:val="0"/>
          <w:numId w:val="10"/>
        </w:numPr>
        <w:spacing w:line="240" w:lineRule="auto"/>
        <w:ind w:left="420" w:leftChars="0" w:hanging="420" w:firstLineChars="0"/>
        <w:jc w:val="both"/>
        <w:rPr>
          <w:rFonts w:hint="default" w:eastAsia="HYQiHei-75S"/>
          <w:sz w:val="24"/>
          <w:szCs w:val="24"/>
          <w:lang w:val="en-US" w:eastAsia="zh-CN"/>
        </w:rPr>
      </w:pPr>
      <w:r>
        <w:rPr>
          <w:rFonts w:hint="default" w:eastAsia="HYQiHei-75S"/>
          <w:sz w:val="24"/>
          <w:szCs w:val="24"/>
          <w:lang w:val="en-US" w:eastAsia="zh-CN"/>
        </w:rPr>
        <w:t>Identifying high-risk nodes or potential "super-spreader" pathways</w:t>
      </w:r>
    </w:p>
    <w:p w14:paraId="306C5692">
      <w:pPr>
        <w:numPr>
          <w:ilvl w:val="0"/>
          <w:numId w:val="0"/>
        </w:numPr>
        <w:spacing w:after="0" w:afterAutospacing="0" w:line="240" w:lineRule="auto"/>
        <w:ind w:leftChars="0"/>
        <w:jc w:val="both"/>
        <w:rPr>
          <w:rFonts w:hint="default" w:eastAsia="HYQiHei-75S"/>
          <w:sz w:val="24"/>
          <w:szCs w:val="24"/>
          <w:lang w:val="en-US" w:eastAsia="zh-CN"/>
        </w:rPr>
      </w:pPr>
      <w:r>
        <w:rPr>
          <w:rFonts w:hint="default" w:eastAsia="HYQiHei-75S"/>
          <w:sz w:val="24"/>
          <w:szCs w:val="24"/>
          <w:lang w:val="en-US" w:eastAsia="zh-CN"/>
        </w:rPr>
        <w:t>However, this will be treated as a secondary objective and is not critical to the project's success.</w:t>
      </w:r>
    </w:p>
    <w:p w14:paraId="0C7B5F6C">
      <w:pPr>
        <w:pStyle w:val="3"/>
        <w:spacing w:before="360" w:beforeAutospacing="0" w:after="363" w:afterLines="100" w:afterAutospacing="0"/>
        <w:rPr>
          <w:rFonts w:hint="default" w:eastAsia="HYQiHei-75S"/>
          <w:lang w:val="en-US" w:eastAsia="zh-CN"/>
        </w:rPr>
      </w:pPr>
      <w:r>
        <w:rPr>
          <w:rFonts w:hint="eastAsia" w:eastAsia="SimSun"/>
          <w:lang w:val="en-US" w:eastAsia="zh-CN"/>
        </w:rPr>
        <w:t>Preliminary Results</w:t>
      </w:r>
    </w:p>
    <w:p w14:paraId="59FD1DD3">
      <w:pPr>
        <w:pStyle w:val="4"/>
        <w:numPr>
          <w:ilvl w:val="0"/>
          <w:numId w:val="11"/>
        </w:numPr>
        <w:bidi w:val="0"/>
        <w:spacing w:after="0" w:afterAutospacing="0"/>
        <w:rPr>
          <w:rFonts w:hint="default"/>
          <w:lang w:val="en-US" w:eastAsia="zh-CN"/>
        </w:rPr>
      </w:pPr>
      <w:r>
        <w:rPr>
          <w:rFonts w:hint="default"/>
          <w:lang w:val="en-US" w:eastAsia="zh-CN"/>
        </w:rPr>
        <w:t>Exploratory data analysis</w:t>
      </w:r>
    </w:p>
    <w:p w14:paraId="095C36F3">
      <w:pPr>
        <w:pStyle w:val="7"/>
        <w:numPr>
          <w:ilvl w:val="1"/>
          <w:numId w:val="12"/>
        </w:numPr>
        <w:bidi w:val="0"/>
        <w:spacing w:before="124" w:beforeAutospacing="0" w:after="127" w:afterLines="35" w:afterAutospacing="0"/>
        <w:ind w:left="0" w:leftChars="0" w:firstLine="0" w:firstLineChars="0"/>
        <w:rPr>
          <w:rFonts w:hint="default"/>
          <w:sz w:val="24"/>
          <w:szCs w:val="24"/>
          <w:lang w:val="en-US" w:eastAsia="zh-CN"/>
        </w:rPr>
      </w:pPr>
      <w:r>
        <w:rPr>
          <w:rFonts w:hint="eastAsia"/>
          <w:sz w:val="24"/>
          <w:szCs w:val="24"/>
          <w:lang w:val="en-US" w:eastAsia="zh-CN"/>
        </w:rPr>
        <w:t>Age and gender</w:t>
      </w:r>
    </w:p>
    <w:p w14:paraId="3BEC7EA9">
      <w:pPr>
        <w:numPr>
          <w:numId w:val="0"/>
        </w:numPr>
        <w:spacing w:beforeAutospacing="0"/>
        <w:ind w:leftChars="0"/>
        <w:jc w:val="both"/>
        <w:rPr>
          <w:rFonts w:hint="default"/>
          <w:sz w:val="24"/>
          <w:szCs w:val="24"/>
          <w:lang w:val="en-US" w:eastAsia="zh-CN"/>
        </w:rPr>
      </w:pPr>
      <w:r>
        <w:rPr>
          <w:rFonts w:hint="default"/>
          <w:sz w:val="24"/>
          <w:szCs w:val="24"/>
          <w:lang w:val="en-US" w:eastAsia="zh-CN"/>
        </w:rPr>
        <w:t xml:space="preserve">The </w:t>
      </w:r>
      <w:r>
        <w:rPr>
          <w:rFonts w:hint="eastAsia"/>
          <w:sz w:val="24"/>
          <w:szCs w:val="24"/>
          <w:lang w:val="en-US" w:eastAsia="zh-CN"/>
        </w:rPr>
        <w:t xml:space="preserve">histogram of age has </w:t>
      </w:r>
      <w:r>
        <w:rPr>
          <w:rFonts w:hint="default"/>
          <w:sz w:val="24"/>
          <w:szCs w:val="24"/>
          <w:lang w:val="en-US" w:eastAsia="zh-CN"/>
        </w:rPr>
        <w:t>majority of patients are between 80 and 95 years old, reflecting a population from Residential Aged Care Facilities (RACFs).</w:t>
      </w:r>
      <w:r>
        <w:rPr>
          <w:rFonts w:hint="eastAsia"/>
          <w:sz w:val="24"/>
          <w:szCs w:val="24"/>
          <w:lang w:val="en-US" w:eastAsia="zh-CN"/>
        </w:rPr>
        <w:t xml:space="preserve"> The</w:t>
      </w:r>
      <w:r>
        <w:rPr>
          <w:rFonts w:hint="default"/>
          <w:sz w:val="24"/>
          <w:szCs w:val="24"/>
          <w:lang w:val="en-US" w:eastAsia="zh-CN"/>
        </w:rPr>
        <w:t xml:space="preserve"> </w:t>
      </w:r>
      <w:r>
        <w:rPr>
          <w:rFonts w:hint="eastAsia"/>
          <w:sz w:val="24"/>
          <w:szCs w:val="24"/>
          <w:lang w:val="en-US" w:eastAsia="zh-CN"/>
        </w:rPr>
        <w:t>r</w:t>
      </w:r>
      <w:r>
        <w:rPr>
          <w:rFonts w:hint="default"/>
          <w:sz w:val="24"/>
          <w:szCs w:val="24"/>
          <w:lang w:val="en-US" w:eastAsia="zh-CN"/>
        </w:rPr>
        <w:t>ight-skewed distribution</w:t>
      </w:r>
      <w:r>
        <w:rPr>
          <w:rFonts w:hint="eastAsia"/>
          <w:sz w:val="24"/>
          <w:szCs w:val="24"/>
          <w:lang w:val="en-US" w:eastAsia="zh-CN"/>
        </w:rPr>
        <w:t xml:space="preserve"> s</w:t>
      </w:r>
      <w:r>
        <w:rPr>
          <w:rFonts w:hint="default"/>
          <w:sz w:val="24"/>
          <w:szCs w:val="24"/>
          <w:lang w:val="en-US" w:eastAsia="zh-CN"/>
        </w:rPr>
        <w:t>uggests most patients are elderly, with fewer younger individuals.</w:t>
      </w:r>
      <w:r>
        <w:rPr>
          <w:rFonts w:hint="eastAsia"/>
          <w:sz w:val="24"/>
          <w:szCs w:val="24"/>
          <w:lang w:val="en-US" w:eastAsia="zh-CN"/>
        </w:rPr>
        <w:t xml:space="preserve"> </w:t>
      </w:r>
      <w:r>
        <w:rPr>
          <w:rFonts w:hint="default"/>
          <w:sz w:val="24"/>
          <w:szCs w:val="24"/>
          <w:lang w:val="en-US" w:eastAsia="zh-CN"/>
        </w:rPr>
        <w:t>Young age tail (ages 0–50)</w:t>
      </w:r>
      <w:r>
        <w:rPr>
          <w:rFonts w:hint="eastAsia"/>
          <w:sz w:val="24"/>
          <w:szCs w:val="24"/>
          <w:lang w:val="en-US" w:eastAsia="zh-CN"/>
        </w:rPr>
        <w:t xml:space="preserve"> l</w:t>
      </w:r>
      <w:r>
        <w:rPr>
          <w:rFonts w:hint="default"/>
          <w:sz w:val="24"/>
          <w:szCs w:val="24"/>
          <w:lang w:val="en-US" w:eastAsia="zh-CN"/>
        </w:rPr>
        <w:t>ikely includes data anomalies or misclassified visitors, staff, or newborns</w:t>
      </w:r>
      <w:r>
        <w:rPr>
          <w:rFonts w:hint="eastAsia"/>
          <w:sz w:val="24"/>
          <w:szCs w:val="24"/>
          <w:lang w:val="en-US" w:eastAsia="zh-CN"/>
        </w:rPr>
        <w:t xml:space="preserve">, and may be required for analysis focused purely on aged care and filtered out depending on the network presentation. </w:t>
      </w:r>
    </w:p>
    <w:p w14:paraId="08E14C78">
      <w:pPr>
        <w:numPr>
          <w:numId w:val="0"/>
        </w:numPr>
        <w:ind w:leftChars="0"/>
        <w:rPr>
          <w:rFonts w:hint="default"/>
          <w:lang w:val="en-US" w:eastAsia="zh-CN"/>
        </w:rPr>
      </w:pPr>
      <w:r>
        <w:rPr>
          <w:rFonts w:hint="default"/>
          <w:lang w:val="en-US" w:eastAsia="zh-CN"/>
        </w:rPr>
        <w:drawing>
          <wp:inline distT="0" distB="0" distL="114300" distR="114300">
            <wp:extent cx="5485765" cy="3269615"/>
            <wp:effectExtent l="0" t="0" r="635" b="6985"/>
            <wp:docPr id="3" name="图片 3" descr="outp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output (1)"/>
                    <pic:cNvPicPr>
                      <a:picLocks noChangeAspect="1"/>
                    </pic:cNvPicPr>
                  </pic:nvPicPr>
                  <pic:blipFill>
                    <a:blip r:embed="rId6"/>
                    <a:stretch>
                      <a:fillRect/>
                    </a:stretch>
                  </pic:blipFill>
                  <pic:spPr>
                    <a:xfrm>
                      <a:off x="0" y="0"/>
                      <a:ext cx="5485765" cy="3269615"/>
                    </a:xfrm>
                    <a:prstGeom prst="rect">
                      <a:avLst/>
                    </a:prstGeom>
                  </pic:spPr>
                </pic:pic>
              </a:graphicData>
            </a:graphic>
          </wp:inline>
        </w:drawing>
      </w:r>
    </w:p>
    <w:p w14:paraId="66076776">
      <w:pPr>
        <w:jc w:val="center"/>
        <w:rPr>
          <w:rFonts w:hint="default"/>
          <w:lang w:val="en-US" w:eastAsia="zh-CN"/>
        </w:rPr>
      </w:pPr>
      <w:r>
        <w:rPr>
          <w:rFonts w:hint="eastAsia"/>
          <w:i/>
          <w:iCs/>
          <w:sz w:val="13"/>
          <w:szCs w:val="13"/>
          <w:lang w:val="en-US" w:eastAsia="zh-CN"/>
        </w:rPr>
        <w:t>Figure 1: Histogram of age allocation</w:t>
      </w:r>
    </w:p>
    <w:p w14:paraId="5DBBF426">
      <w:pPr>
        <w:numPr>
          <w:numId w:val="0"/>
        </w:numPr>
        <w:spacing w:after="0" w:afterAutospacing="0"/>
        <w:ind w:leftChars="0"/>
        <w:jc w:val="both"/>
        <w:rPr>
          <w:rFonts w:hint="default"/>
          <w:sz w:val="24"/>
          <w:szCs w:val="24"/>
          <w:lang w:val="en-US" w:eastAsia="zh-CN"/>
        </w:rPr>
      </w:pPr>
      <w:r>
        <w:rPr>
          <w:rFonts w:hint="default"/>
          <w:sz w:val="24"/>
          <w:szCs w:val="24"/>
          <w:lang w:val="en-US" w:eastAsia="zh-CN"/>
        </w:rPr>
        <w:t>Female Predominance (~57%)</w:t>
      </w:r>
      <w:r>
        <w:rPr>
          <w:rFonts w:hint="eastAsia"/>
          <w:sz w:val="24"/>
          <w:szCs w:val="24"/>
          <w:lang w:val="en-US" w:eastAsia="zh-CN"/>
        </w:rPr>
        <w:t xml:space="preserve"> </w:t>
      </w:r>
      <w:r>
        <w:rPr>
          <w:rFonts w:hint="default"/>
          <w:sz w:val="24"/>
          <w:szCs w:val="24"/>
          <w:lang w:val="en-US" w:eastAsia="zh-CN"/>
        </w:rPr>
        <w:t xml:space="preserve"> is consistent with demographic patterns in aged care populations</w:t>
      </w:r>
      <w:r>
        <w:rPr>
          <w:rFonts w:hint="eastAsia"/>
          <w:sz w:val="24"/>
          <w:szCs w:val="24"/>
          <w:lang w:val="en-US" w:eastAsia="zh-CN"/>
        </w:rPr>
        <w:t xml:space="preserve">. </w:t>
      </w:r>
      <w:r>
        <w:rPr>
          <w:rFonts w:hint="default"/>
          <w:sz w:val="24"/>
          <w:szCs w:val="24"/>
          <w:lang w:val="en-US" w:eastAsia="zh-CN"/>
        </w:rPr>
        <w:t>Women have higher life expectancy, leading to more elderly females in Residential Aged Care Facilities.</w:t>
      </w:r>
      <w:r>
        <w:rPr>
          <w:rFonts w:hint="eastAsia"/>
          <w:sz w:val="24"/>
          <w:szCs w:val="24"/>
          <w:lang w:val="en-US" w:eastAsia="zh-CN"/>
        </w:rPr>
        <w:t xml:space="preserve"> </w:t>
      </w:r>
      <w:r>
        <w:rPr>
          <w:rFonts w:hint="default"/>
          <w:sz w:val="24"/>
          <w:szCs w:val="24"/>
          <w:lang w:val="en-US" w:eastAsia="zh-CN"/>
        </w:rPr>
        <w:t xml:space="preserve">Many residents requiring care for chronic, degenerative conditions are female. Male Proportion (~43%) indicates a </w:t>
      </w:r>
      <w:r>
        <w:rPr>
          <w:rFonts w:hint="default"/>
          <w:sz w:val="24"/>
          <w:szCs w:val="24"/>
          <w:lang w:val="en-US" w:eastAsia="zh-CN"/>
        </w:rPr>
        <w:fldChar w:fldCharType="begin"/>
      </w:r>
      <w:r>
        <w:rPr>
          <w:rFonts w:hint="default"/>
          <w:sz w:val="24"/>
          <w:szCs w:val="24"/>
          <w:lang w:val="en-US" w:eastAsia="zh-CN"/>
        </w:rPr>
        <w:instrText xml:space="preserve"> HYPERLINK "https://www.thesaurus.com/browse/substantial" </w:instrText>
      </w:r>
      <w:r>
        <w:rPr>
          <w:rFonts w:hint="default"/>
          <w:sz w:val="24"/>
          <w:szCs w:val="24"/>
          <w:lang w:val="en-US" w:eastAsia="zh-CN"/>
        </w:rPr>
        <w:fldChar w:fldCharType="separate"/>
      </w:r>
      <w:r>
        <w:rPr>
          <w:rFonts w:hint="default"/>
          <w:sz w:val="24"/>
          <w:szCs w:val="24"/>
          <w:lang w:val="en-US" w:eastAsia="zh-CN"/>
        </w:rPr>
        <w:t>substantial</w:t>
      </w:r>
      <w:r>
        <w:rPr>
          <w:rFonts w:hint="default"/>
          <w:sz w:val="24"/>
          <w:szCs w:val="24"/>
          <w:lang w:val="en-US" w:eastAsia="zh-CN"/>
        </w:rPr>
        <w:fldChar w:fldCharType="end"/>
      </w:r>
      <w:r>
        <w:rPr>
          <w:rFonts w:hint="default"/>
          <w:sz w:val="24"/>
          <w:szCs w:val="24"/>
          <w:lang w:val="en-US" w:eastAsia="zh-CN"/>
        </w:rPr>
        <w:t xml:space="preserve"> cohort of older males accessing ambulance services.</w:t>
      </w:r>
      <w:r>
        <w:rPr>
          <w:rFonts w:hint="eastAsia"/>
          <w:sz w:val="24"/>
          <w:szCs w:val="24"/>
          <w:lang w:val="en-US" w:eastAsia="zh-CN"/>
        </w:rPr>
        <w:t xml:space="preserve"> </w:t>
      </w:r>
      <w:r>
        <w:rPr>
          <w:rFonts w:hint="default"/>
          <w:sz w:val="24"/>
          <w:szCs w:val="24"/>
          <w:lang w:val="en-US" w:eastAsia="zh-CN"/>
        </w:rPr>
        <w:t>Male residents may differ slightly in clinical profiles (e.g., more cardiac or trauma-related transfers), though that would require deeper diagnosis comparison.</w:t>
      </w:r>
      <w:r>
        <w:rPr>
          <w:rFonts w:hint="eastAsia"/>
          <w:sz w:val="24"/>
          <w:szCs w:val="24"/>
          <w:lang w:val="en-US" w:eastAsia="zh-CN"/>
        </w:rPr>
        <w:t xml:space="preserve"> </w:t>
      </w:r>
      <w:r>
        <w:rPr>
          <w:rFonts w:hint="default"/>
          <w:sz w:val="24"/>
          <w:szCs w:val="24"/>
          <w:lang w:val="en-US" w:eastAsia="zh-CN"/>
        </w:rPr>
        <w:t>36 cases</w:t>
      </w:r>
      <w:r>
        <w:rPr>
          <w:rFonts w:hint="eastAsia"/>
          <w:sz w:val="24"/>
          <w:szCs w:val="24"/>
          <w:lang w:val="en-US" w:eastAsia="zh-CN"/>
        </w:rPr>
        <w:t xml:space="preserve"> e</w:t>
      </w:r>
      <w:r>
        <w:rPr>
          <w:rFonts w:hint="default"/>
          <w:sz w:val="24"/>
          <w:szCs w:val="24"/>
          <w:lang w:val="en-US" w:eastAsia="zh-CN"/>
        </w:rPr>
        <w:t>ntries</w:t>
      </w:r>
      <w:r>
        <w:rPr>
          <w:rFonts w:hint="eastAsia"/>
          <w:sz w:val="24"/>
          <w:szCs w:val="24"/>
          <w:lang w:val="en-US" w:eastAsia="zh-CN"/>
        </w:rPr>
        <w:t xml:space="preserve"> </w:t>
      </w:r>
      <w:r>
        <w:rPr>
          <w:rFonts w:hint="default"/>
          <w:sz w:val="24"/>
          <w:szCs w:val="24"/>
          <w:lang w:val="en-US" w:eastAsia="zh-CN"/>
        </w:rPr>
        <w:t xml:space="preserve"> marked as "Indeterminate"</w:t>
      </w:r>
      <w:r>
        <w:rPr>
          <w:rFonts w:hint="eastAsia"/>
          <w:sz w:val="24"/>
          <w:szCs w:val="24"/>
          <w:lang w:val="en-US" w:eastAsia="zh-CN"/>
        </w:rPr>
        <w:t xml:space="preserve"> is </w:t>
      </w:r>
      <w:r>
        <w:rPr>
          <w:rFonts w:hint="default"/>
          <w:sz w:val="24"/>
          <w:szCs w:val="24"/>
          <w:lang w:val="en-US" w:eastAsia="zh-CN"/>
        </w:rPr>
        <w:t xml:space="preserve"> likely due to</w:t>
      </w:r>
      <w:r>
        <w:rPr>
          <w:rFonts w:hint="eastAsia"/>
          <w:sz w:val="24"/>
          <w:szCs w:val="24"/>
          <w:lang w:val="en-US" w:eastAsia="zh-CN"/>
        </w:rPr>
        <w:t xml:space="preserve"> d</w:t>
      </w:r>
      <w:r>
        <w:rPr>
          <w:rFonts w:hint="default"/>
          <w:sz w:val="24"/>
          <w:szCs w:val="24"/>
          <w:lang w:val="en-US" w:eastAsia="zh-CN"/>
        </w:rPr>
        <w:t>ata entry errors</w:t>
      </w:r>
      <w:r>
        <w:rPr>
          <w:rFonts w:hint="eastAsia"/>
          <w:sz w:val="24"/>
          <w:szCs w:val="24"/>
          <w:lang w:val="en-US" w:eastAsia="zh-CN"/>
        </w:rPr>
        <w:t xml:space="preserve"> o</w:t>
      </w:r>
      <w:r>
        <w:rPr>
          <w:rFonts w:hint="default"/>
          <w:sz w:val="24"/>
          <w:szCs w:val="24"/>
          <w:lang w:val="en-US" w:eastAsia="zh-CN"/>
        </w:rPr>
        <w:t>r edge cases involving gender identity not captured in binary format</w:t>
      </w:r>
      <w:r>
        <w:rPr>
          <w:rFonts w:hint="eastAsia"/>
          <w:sz w:val="24"/>
          <w:szCs w:val="24"/>
          <w:lang w:val="en-US" w:eastAsia="zh-CN"/>
        </w:rPr>
        <w:t xml:space="preserve">. </w:t>
      </w:r>
      <w:r>
        <w:rPr>
          <w:rFonts w:hint="default"/>
          <w:sz w:val="24"/>
          <w:szCs w:val="24"/>
          <w:lang w:val="en-US" w:eastAsia="zh-CN"/>
        </w:rPr>
        <w:t>Given the tiny proportion, it does not significantly affect analysis, but could be flagged for completeness.</w:t>
      </w:r>
    </w:p>
    <w:p w14:paraId="3D447920">
      <w:pPr>
        <w:pStyle w:val="7"/>
        <w:numPr>
          <w:ilvl w:val="1"/>
          <w:numId w:val="12"/>
        </w:numPr>
        <w:bidi w:val="0"/>
        <w:spacing w:after="134" w:afterLines="37" w:afterAutospacing="0"/>
        <w:ind w:left="0" w:leftChars="0" w:firstLineChars="0"/>
        <w:rPr>
          <w:rFonts w:hint="default"/>
          <w:sz w:val="24"/>
          <w:szCs w:val="24"/>
          <w:lang w:val="en-US" w:eastAsia="zh-CN"/>
        </w:rPr>
      </w:pPr>
      <w:r>
        <w:rPr>
          <w:rFonts w:hint="eastAsia"/>
          <w:sz w:val="24"/>
          <w:szCs w:val="24"/>
          <w:lang w:val="en-US" w:eastAsia="zh-CN"/>
        </w:rPr>
        <w:t>Diagnosis and Case Nature</w:t>
      </w:r>
    </w:p>
    <w:p w14:paraId="0F127EAD">
      <w:pPr>
        <w:numPr>
          <w:numId w:val="0"/>
        </w:numPr>
        <w:spacing w:beforeAutospacing="0"/>
        <w:ind w:leftChars="0"/>
        <w:rPr>
          <w:rFonts w:hint="default"/>
          <w:lang w:val="en-US" w:eastAsia="zh-CN"/>
        </w:rPr>
      </w:pPr>
      <w:r>
        <w:rPr>
          <w:rFonts w:hint="default"/>
          <w:lang w:val="en-US" w:eastAsia="zh-CN"/>
        </w:rPr>
        <w:drawing>
          <wp:inline distT="0" distB="0" distL="114300" distR="114300">
            <wp:extent cx="5475605" cy="2253615"/>
            <wp:effectExtent l="0" t="0" r="10795" b="1905"/>
            <wp:docPr id="4" name="图片 4" descr="out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output (2)"/>
                    <pic:cNvPicPr>
                      <a:picLocks noChangeAspect="1"/>
                    </pic:cNvPicPr>
                  </pic:nvPicPr>
                  <pic:blipFill>
                    <a:blip r:embed="rId7"/>
                    <a:stretch>
                      <a:fillRect/>
                    </a:stretch>
                  </pic:blipFill>
                  <pic:spPr>
                    <a:xfrm>
                      <a:off x="0" y="0"/>
                      <a:ext cx="5475605" cy="2253615"/>
                    </a:xfrm>
                    <a:prstGeom prst="rect">
                      <a:avLst/>
                    </a:prstGeom>
                  </pic:spPr>
                </pic:pic>
              </a:graphicData>
            </a:graphic>
          </wp:inline>
        </w:drawing>
      </w:r>
    </w:p>
    <w:p w14:paraId="06089212">
      <w:pPr>
        <w:jc w:val="center"/>
        <w:rPr>
          <w:rFonts w:hint="default"/>
          <w:b/>
          <w:bCs/>
          <w:lang w:val="en-US" w:eastAsia="zh-CN"/>
        </w:rPr>
      </w:pPr>
      <w:r>
        <w:rPr>
          <w:rFonts w:hint="eastAsia"/>
          <w:i/>
          <w:iCs/>
          <w:sz w:val="13"/>
          <w:szCs w:val="13"/>
          <w:lang w:val="en-US" w:eastAsia="zh-CN"/>
        </w:rPr>
        <w:t>Figure 2: Top 10 Diagnosis Reasons</w:t>
      </w:r>
    </w:p>
    <w:p w14:paraId="2F62B8A1">
      <w:pPr>
        <w:numPr>
          <w:numId w:val="0"/>
        </w:numPr>
        <w:ind w:leftChars="0"/>
        <w:jc w:val="both"/>
        <w:rPr>
          <w:rFonts w:hint="default"/>
          <w:sz w:val="24"/>
          <w:szCs w:val="24"/>
          <w:lang w:val="en-US" w:eastAsia="zh-CN"/>
        </w:rPr>
      </w:pPr>
      <w:r>
        <w:rPr>
          <w:rFonts w:hint="default"/>
          <w:sz w:val="24"/>
          <w:szCs w:val="24"/>
          <w:lang w:val="en-US" w:eastAsia="zh-CN"/>
        </w:rPr>
        <w:t>The most common diagnosis</w:t>
      </w:r>
      <w:r>
        <w:rPr>
          <w:rFonts w:hint="eastAsia"/>
          <w:sz w:val="24"/>
          <w:szCs w:val="24"/>
          <w:lang w:val="en-US" w:eastAsia="zh-CN"/>
        </w:rPr>
        <w:t xml:space="preserve"> - pain</w:t>
      </w:r>
      <w:r>
        <w:rPr>
          <w:rFonts w:hint="default"/>
          <w:sz w:val="24"/>
          <w:szCs w:val="24"/>
          <w:lang w:val="en-US" w:eastAsia="zh-CN"/>
        </w:rPr>
        <w:t xml:space="preserve"> </w:t>
      </w:r>
      <w:r>
        <w:rPr>
          <w:rFonts w:hint="eastAsia"/>
          <w:sz w:val="24"/>
          <w:szCs w:val="24"/>
          <w:lang w:val="en-US" w:eastAsia="zh-CN"/>
        </w:rPr>
        <w:t>,</w:t>
      </w:r>
      <w:r>
        <w:rPr>
          <w:rFonts w:hint="default"/>
          <w:sz w:val="24"/>
          <w:szCs w:val="24"/>
          <w:lang w:val="en-US" w:eastAsia="zh-CN"/>
        </w:rPr>
        <w:t xml:space="preserve"> reflects frailty and chronic illness in elderly patients.</w:t>
      </w:r>
      <w:r>
        <w:rPr>
          <w:rFonts w:hint="eastAsia"/>
          <w:sz w:val="24"/>
          <w:szCs w:val="24"/>
          <w:lang w:val="en-US" w:eastAsia="zh-CN"/>
        </w:rPr>
        <w:t xml:space="preserve"> </w:t>
      </w:r>
      <w:r>
        <w:rPr>
          <w:rFonts w:hint="default"/>
          <w:sz w:val="24"/>
          <w:szCs w:val="24"/>
          <w:lang w:val="en-US" w:eastAsia="zh-CN"/>
        </w:rPr>
        <w:t>A significant share of cases involve ambiguous or unspecified issues, suggesting diagnostic complexity in this population.</w:t>
      </w:r>
      <w:r>
        <w:rPr>
          <w:rFonts w:hint="eastAsia"/>
          <w:sz w:val="24"/>
          <w:szCs w:val="24"/>
          <w:lang w:val="en-US" w:eastAsia="zh-CN"/>
        </w:rPr>
        <w:t xml:space="preserve"> </w:t>
      </w:r>
      <w:r>
        <w:rPr>
          <w:rFonts w:hint="default"/>
          <w:sz w:val="24"/>
          <w:szCs w:val="24"/>
          <w:lang w:val="en-US" w:eastAsia="zh-CN"/>
        </w:rPr>
        <w:t>Many are trauma</w:t>
      </w:r>
      <w:r>
        <w:rPr>
          <w:rFonts w:hint="eastAsia"/>
          <w:sz w:val="24"/>
          <w:szCs w:val="24"/>
          <w:lang w:val="en-US" w:eastAsia="zh-CN"/>
        </w:rPr>
        <w:t xml:space="preserve"> </w:t>
      </w:r>
      <w:r>
        <w:rPr>
          <w:rFonts w:hint="default"/>
          <w:sz w:val="24"/>
          <w:szCs w:val="24"/>
          <w:lang w:val="en-US" w:eastAsia="zh-CN"/>
        </w:rPr>
        <w:t>or fall</w:t>
      </w:r>
      <w:r>
        <w:rPr>
          <w:rFonts w:hint="eastAsia"/>
          <w:sz w:val="24"/>
          <w:szCs w:val="24"/>
          <w:lang w:val="en-US" w:eastAsia="zh-CN"/>
        </w:rPr>
        <w:t xml:space="preserve"> </w:t>
      </w:r>
      <w:r>
        <w:rPr>
          <w:rFonts w:hint="default"/>
          <w:sz w:val="24"/>
          <w:szCs w:val="24"/>
          <w:lang w:val="en-US" w:eastAsia="zh-CN"/>
        </w:rPr>
        <w:t>related, like fractures and lacerations, underlining fall risk in aged care settings.</w:t>
      </w:r>
      <w:r>
        <w:rPr>
          <w:rFonts w:hint="eastAsia"/>
          <w:sz w:val="24"/>
          <w:szCs w:val="24"/>
          <w:lang w:val="en-US" w:eastAsia="zh-CN"/>
        </w:rPr>
        <w:t xml:space="preserve"> </w:t>
      </w:r>
      <w:r>
        <w:rPr>
          <w:rFonts w:hint="default"/>
          <w:sz w:val="24"/>
          <w:szCs w:val="24"/>
          <w:lang w:val="en-US" w:eastAsia="zh-CN"/>
        </w:rPr>
        <w:t>Respiratory and renal diagnoses align with known comorbidities in aged care residents.</w:t>
      </w:r>
    </w:p>
    <w:p w14:paraId="6B4468C8">
      <w:pPr>
        <w:spacing w:after="183" w:afterLines="50" w:afterAutospacing="0"/>
        <w:jc w:val="center"/>
        <w:rPr>
          <w:rFonts w:hint="default"/>
          <w:lang w:val="en-US" w:eastAsia="zh-CN"/>
        </w:rPr>
      </w:pPr>
      <w:r>
        <w:rPr>
          <w:rFonts w:hint="default"/>
          <w:lang w:val="en-US" w:eastAsia="zh-CN"/>
        </w:rPr>
        <w:drawing>
          <wp:inline distT="0" distB="0" distL="114300" distR="114300">
            <wp:extent cx="5481955" cy="2258060"/>
            <wp:effectExtent l="0" t="0" r="4445" b="12700"/>
            <wp:docPr id="5" name="图片 5" descr="outpu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output (3)"/>
                    <pic:cNvPicPr>
                      <a:picLocks noChangeAspect="1"/>
                    </pic:cNvPicPr>
                  </pic:nvPicPr>
                  <pic:blipFill>
                    <a:blip r:embed="rId8"/>
                    <a:stretch>
                      <a:fillRect/>
                    </a:stretch>
                  </pic:blipFill>
                  <pic:spPr>
                    <a:xfrm>
                      <a:off x="0" y="0"/>
                      <a:ext cx="5481955" cy="2258060"/>
                    </a:xfrm>
                    <a:prstGeom prst="rect">
                      <a:avLst/>
                    </a:prstGeom>
                  </pic:spPr>
                </pic:pic>
              </a:graphicData>
            </a:graphic>
          </wp:inline>
        </w:drawing>
      </w:r>
      <w:r>
        <w:rPr>
          <w:rFonts w:hint="eastAsia"/>
          <w:i/>
          <w:iCs/>
          <w:sz w:val="13"/>
          <w:szCs w:val="13"/>
          <w:lang w:val="en-US" w:eastAsia="zh-CN"/>
        </w:rPr>
        <w:t>Figure 3: Top 10 Case Nature Reasons</w:t>
      </w:r>
    </w:p>
    <w:p w14:paraId="2ACCF6E6">
      <w:pPr>
        <w:numPr>
          <w:numId w:val="0"/>
        </w:numPr>
        <w:spacing w:beforeAutospacing="0"/>
        <w:ind w:leftChars="0"/>
        <w:jc w:val="both"/>
        <w:rPr>
          <w:rFonts w:hint="default"/>
          <w:sz w:val="24"/>
          <w:szCs w:val="24"/>
          <w:lang w:val="en-US" w:eastAsia="zh-CN"/>
        </w:rPr>
      </w:pPr>
      <w:r>
        <w:rPr>
          <w:rFonts w:hint="default"/>
          <w:sz w:val="24"/>
          <w:szCs w:val="24"/>
          <w:lang w:val="en-US" w:eastAsia="zh-CN"/>
        </w:rPr>
        <w:t>The overwhelming lead of “medical” nature confirms the dataset's focus on internal, chronic, or age-related conditions.</w:t>
      </w:r>
      <w:r>
        <w:rPr>
          <w:rFonts w:hint="eastAsia"/>
          <w:sz w:val="24"/>
          <w:szCs w:val="24"/>
          <w:lang w:val="en-US" w:eastAsia="zh-CN"/>
        </w:rPr>
        <w:t xml:space="preserve"> </w:t>
      </w:r>
      <w:r>
        <w:rPr>
          <w:rFonts w:hint="default"/>
          <w:sz w:val="24"/>
          <w:szCs w:val="24"/>
          <w:lang w:val="en-US" w:eastAsia="zh-CN"/>
        </w:rPr>
        <w:t>Falls (on the same level or &lt;3 metres) are a major concern, collectively making up ~25,000 records, consistent with the injury/frailty patterns in aged care.</w:t>
      </w:r>
      <w:r>
        <w:rPr>
          <w:rFonts w:hint="eastAsia"/>
          <w:sz w:val="24"/>
          <w:szCs w:val="24"/>
          <w:lang w:val="en-US" w:eastAsia="zh-CN"/>
        </w:rPr>
        <w:t xml:space="preserve"> </w:t>
      </w:r>
      <w:r>
        <w:rPr>
          <w:rFonts w:hint="default"/>
          <w:sz w:val="24"/>
          <w:szCs w:val="24"/>
          <w:lang w:val="en-US" w:eastAsia="zh-CN"/>
        </w:rPr>
        <w:t>Several entries (e.g., “&gt;&gt;” or malformed text) suggest dirty or inconsistent data, which may need cleaning or reclassification for reliable statistical analysis.</w:t>
      </w:r>
    </w:p>
    <w:p w14:paraId="4B2ECCCC">
      <w:pPr>
        <w:numPr>
          <w:numId w:val="0"/>
        </w:numPr>
        <w:spacing w:after="0" w:afterAutospacing="0"/>
        <w:ind w:leftChars="0"/>
        <w:jc w:val="both"/>
        <w:rPr>
          <w:rFonts w:hint="default"/>
          <w:sz w:val="24"/>
          <w:szCs w:val="24"/>
          <w:lang w:val="en-US" w:eastAsia="zh-CN"/>
        </w:rPr>
      </w:pPr>
      <w:r>
        <w:rPr>
          <w:rFonts w:hint="eastAsia"/>
          <w:sz w:val="24"/>
          <w:szCs w:val="24"/>
          <w:lang w:val="en-US" w:eastAsia="zh-CN"/>
        </w:rPr>
        <w:t>M</w:t>
      </w:r>
      <w:r>
        <w:rPr>
          <w:rFonts w:hint="default"/>
          <w:sz w:val="24"/>
          <w:szCs w:val="24"/>
          <w:lang w:val="en-US" w:eastAsia="zh-CN"/>
        </w:rPr>
        <w:t>any patients present with vague symptoms, making definitive diagnosis difficult at scene level.</w:t>
      </w:r>
      <w:r>
        <w:rPr>
          <w:rFonts w:hint="eastAsia"/>
          <w:sz w:val="24"/>
          <w:szCs w:val="24"/>
          <w:lang w:val="en-US" w:eastAsia="zh-CN"/>
        </w:rPr>
        <w:t xml:space="preserve"> </w:t>
      </w:r>
      <w:r>
        <w:rPr>
          <w:rFonts w:hint="default"/>
          <w:sz w:val="24"/>
          <w:szCs w:val="24"/>
          <w:lang w:val="en-US" w:eastAsia="zh-CN"/>
        </w:rPr>
        <w:t>Pain, breathing issues, altered consciousness, and fractures dominate diagnosis patterns</w:t>
      </w:r>
      <w:r>
        <w:rPr>
          <w:rFonts w:hint="eastAsia"/>
          <w:sz w:val="24"/>
          <w:szCs w:val="24"/>
          <w:lang w:val="en-US" w:eastAsia="zh-CN"/>
        </w:rPr>
        <w:t xml:space="preserve">, which is the </w:t>
      </w:r>
      <w:r>
        <w:rPr>
          <w:rFonts w:hint="default"/>
          <w:sz w:val="24"/>
          <w:szCs w:val="24"/>
          <w:lang w:val="en-US" w:eastAsia="zh-CN"/>
        </w:rPr>
        <w:t>key concerns in frail elderly populations.</w:t>
      </w:r>
      <w:r>
        <w:rPr>
          <w:rFonts w:hint="eastAsia"/>
          <w:sz w:val="24"/>
          <w:szCs w:val="24"/>
          <w:lang w:val="en-US" w:eastAsia="zh-CN"/>
        </w:rPr>
        <w:t xml:space="preserve"> </w:t>
      </w:r>
      <w:r>
        <w:rPr>
          <w:rFonts w:hint="default"/>
          <w:sz w:val="24"/>
          <w:szCs w:val="24"/>
          <w:lang w:val="en-US" w:eastAsia="zh-CN"/>
        </w:rPr>
        <w:t>Falls are a huge contributor to emergency response and hospital transfers</w:t>
      </w:r>
      <w:r>
        <w:rPr>
          <w:rFonts w:hint="eastAsia"/>
          <w:sz w:val="24"/>
          <w:szCs w:val="24"/>
          <w:lang w:val="en-US" w:eastAsia="zh-CN"/>
        </w:rPr>
        <w:t xml:space="preserve">, </w:t>
      </w:r>
      <w:r>
        <w:rPr>
          <w:rFonts w:hint="default"/>
          <w:sz w:val="24"/>
          <w:szCs w:val="24"/>
          <w:lang w:val="en-US" w:eastAsia="zh-CN"/>
        </w:rPr>
        <w:t>both by diagnosis (fractures, lacerations) and case nature.</w:t>
      </w:r>
      <w:r>
        <w:rPr>
          <w:rFonts w:hint="eastAsia"/>
          <w:sz w:val="24"/>
          <w:szCs w:val="24"/>
          <w:lang w:val="en-US" w:eastAsia="zh-CN"/>
        </w:rPr>
        <w:t xml:space="preserve"> </w:t>
      </w:r>
      <w:r>
        <w:rPr>
          <w:rFonts w:hint="default"/>
          <w:sz w:val="24"/>
          <w:szCs w:val="24"/>
          <w:lang w:val="en-US" w:eastAsia="zh-CN"/>
        </w:rPr>
        <w:t>The presence of ambiguous and malformed entries highlights the importance of data cleaning before advanced analysis.</w:t>
      </w:r>
    </w:p>
    <w:p w14:paraId="0FFEC3AE">
      <w:pPr>
        <w:pStyle w:val="7"/>
        <w:bidi w:val="0"/>
        <w:spacing w:before="180" w:beforeAutospacing="0" w:after="112" w:afterLines="31" w:afterAutospacing="0"/>
        <w:rPr>
          <w:rFonts w:hint="default"/>
          <w:sz w:val="24"/>
          <w:szCs w:val="24"/>
          <w:lang w:val="en-US" w:eastAsia="zh-CN"/>
        </w:rPr>
      </w:pPr>
      <w:r>
        <w:rPr>
          <w:rFonts w:hint="eastAsia"/>
          <w:sz w:val="24"/>
          <w:szCs w:val="24"/>
          <w:lang w:val="en-US" w:eastAsia="zh-CN"/>
        </w:rPr>
        <w:t>1.3 Transfers</w:t>
      </w:r>
    </w:p>
    <w:p w14:paraId="6D750214">
      <w:pPr>
        <w:numPr>
          <w:numId w:val="0"/>
        </w:numPr>
        <w:spacing w:beforeAutospacing="0"/>
        <w:jc w:val="both"/>
        <w:rPr>
          <w:rFonts w:hint="default" w:eastAsia="HYQiHei-75S"/>
          <w:sz w:val="24"/>
          <w:szCs w:val="24"/>
          <w:lang w:val="en-US" w:eastAsia="zh-CN"/>
        </w:rPr>
      </w:pPr>
      <w:r>
        <w:rPr>
          <w:rFonts w:hint="default" w:eastAsia="HYQiHei-75S"/>
          <w:sz w:val="24"/>
          <w:szCs w:val="24"/>
          <w:lang w:val="en-US" w:eastAsia="zh-CN"/>
        </w:rPr>
        <w:t xml:space="preserve">General </w:t>
      </w:r>
      <w:r>
        <w:rPr>
          <w:rFonts w:hint="eastAsia"/>
          <w:sz w:val="24"/>
          <w:szCs w:val="24"/>
          <w:lang w:val="en-US" w:eastAsia="zh-CN"/>
        </w:rPr>
        <w:t>t</w:t>
      </w:r>
      <w:r>
        <w:rPr>
          <w:rFonts w:hint="default" w:eastAsia="HYQiHei-75S"/>
          <w:sz w:val="24"/>
          <w:szCs w:val="24"/>
          <w:lang w:val="en-US" w:eastAsia="zh-CN"/>
        </w:rPr>
        <w:t xml:space="preserve">ransfer </w:t>
      </w:r>
      <w:r>
        <w:rPr>
          <w:rFonts w:hint="eastAsia"/>
          <w:sz w:val="24"/>
          <w:szCs w:val="24"/>
          <w:lang w:val="en-US" w:eastAsia="zh-CN"/>
        </w:rPr>
        <w:t>c</w:t>
      </w:r>
      <w:r>
        <w:rPr>
          <w:rFonts w:hint="default" w:eastAsia="HYQiHei-75S"/>
          <w:sz w:val="24"/>
          <w:szCs w:val="24"/>
          <w:lang w:val="en-US" w:eastAsia="zh-CN"/>
        </w:rPr>
        <w:t>ounts</w:t>
      </w:r>
      <w:r>
        <w:rPr>
          <w:rFonts w:hint="eastAsia"/>
          <w:sz w:val="24"/>
          <w:szCs w:val="24"/>
          <w:lang w:val="en-US" w:eastAsia="zh-CN"/>
        </w:rPr>
        <w:t xml:space="preserve"> has t</w:t>
      </w:r>
      <w:r>
        <w:rPr>
          <w:rFonts w:hint="default" w:eastAsia="HYQiHei-75S"/>
          <w:sz w:val="24"/>
          <w:szCs w:val="24"/>
          <w:lang w:val="en-US" w:eastAsia="zh-CN"/>
        </w:rPr>
        <w:t xml:space="preserve">otal </w:t>
      </w:r>
      <w:r>
        <w:rPr>
          <w:rFonts w:hint="eastAsia"/>
          <w:sz w:val="24"/>
          <w:szCs w:val="24"/>
          <w:lang w:val="en-US" w:eastAsia="zh-CN"/>
        </w:rPr>
        <w:t>records of</w:t>
      </w:r>
      <w:r>
        <w:rPr>
          <w:rFonts w:hint="default" w:eastAsia="HYQiHei-75S"/>
          <w:sz w:val="24"/>
          <w:szCs w:val="24"/>
          <w:lang w:val="en-US" w:eastAsia="zh-CN"/>
        </w:rPr>
        <w:t xml:space="preserve"> 109,415</w:t>
      </w:r>
      <w:r>
        <w:rPr>
          <w:rFonts w:hint="eastAsia"/>
          <w:sz w:val="24"/>
          <w:szCs w:val="24"/>
          <w:lang w:val="en-US" w:eastAsia="zh-CN"/>
        </w:rPr>
        <w:t>. T</w:t>
      </w:r>
      <w:r>
        <w:rPr>
          <w:rFonts w:hint="default" w:eastAsia="HYQiHei-75S"/>
          <w:sz w:val="24"/>
          <w:szCs w:val="24"/>
          <w:lang w:val="en-US" w:eastAsia="zh-CN"/>
        </w:rPr>
        <w:t>he full set of transfers recorded in the data</w:t>
      </w:r>
      <w:r>
        <w:rPr>
          <w:rFonts w:hint="eastAsia"/>
          <w:sz w:val="24"/>
          <w:szCs w:val="24"/>
          <w:lang w:val="en-US" w:eastAsia="zh-CN"/>
        </w:rPr>
        <w:t xml:space="preserve"> </w:t>
      </w:r>
      <w:r>
        <w:rPr>
          <w:rFonts w:hint="default" w:eastAsia="HYQiHei-75S"/>
          <w:sz w:val="24"/>
          <w:szCs w:val="24"/>
          <w:lang w:val="en-US" w:eastAsia="zh-CN"/>
        </w:rPr>
        <w:t>set, covering multiple years and all types of transfers.</w:t>
      </w:r>
    </w:p>
    <w:p w14:paraId="6672611E">
      <w:pPr>
        <w:numPr>
          <w:numId w:val="0"/>
        </w:numPr>
        <w:jc w:val="both"/>
        <w:rPr>
          <w:rFonts w:hint="default" w:eastAsia="HYQiHei-75S"/>
          <w:sz w:val="24"/>
          <w:szCs w:val="24"/>
          <w:lang w:val="en-US" w:eastAsia="zh-CN"/>
        </w:rPr>
      </w:pPr>
      <w:r>
        <w:rPr>
          <w:rFonts w:hint="default" w:eastAsia="HYQiHei-75S"/>
          <w:sz w:val="24"/>
          <w:szCs w:val="24"/>
          <w:lang w:val="en-US" w:eastAsia="zh-CN"/>
        </w:rPr>
        <w:t>Pre-COVID Transfers (Before March 2020): 52,119</w:t>
      </w:r>
    </w:p>
    <w:p w14:paraId="36C9B76C">
      <w:pPr>
        <w:numPr>
          <w:numId w:val="0"/>
        </w:numPr>
        <w:jc w:val="both"/>
        <w:rPr>
          <w:rFonts w:hint="default" w:eastAsia="HYQiHei-75S"/>
          <w:sz w:val="24"/>
          <w:szCs w:val="24"/>
          <w:lang w:val="en-US" w:eastAsia="zh-CN"/>
        </w:rPr>
      </w:pPr>
      <w:r>
        <w:rPr>
          <w:rFonts w:hint="default" w:eastAsia="HYQiHei-75S"/>
          <w:sz w:val="24"/>
          <w:szCs w:val="24"/>
          <w:lang w:val="en-US" w:eastAsia="zh-CN"/>
        </w:rPr>
        <w:t>These are transfers that occurred before the pandemic began impacting healthcare systems in Victoria</w:t>
      </w:r>
      <w:r>
        <w:rPr>
          <w:rFonts w:hint="eastAsia"/>
          <w:sz w:val="24"/>
          <w:szCs w:val="24"/>
          <w:lang w:val="en-US" w:eastAsia="zh-CN"/>
        </w:rPr>
        <w:t>, which r</w:t>
      </w:r>
      <w:r>
        <w:rPr>
          <w:rFonts w:hint="default" w:eastAsia="HYQiHei-75S"/>
          <w:sz w:val="24"/>
          <w:szCs w:val="24"/>
          <w:lang w:val="en-US" w:eastAsia="zh-CN"/>
        </w:rPr>
        <w:t>epresents about 47.6% of the data</w:t>
      </w:r>
      <w:r>
        <w:rPr>
          <w:rFonts w:hint="eastAsia"/>
          <w:sz w:val="24"/>
          <w:szCs w:val="24"/>
          <w:lang w:val="en-US" w:eastAsia="zh-CN"/>
        </w:rPr>
        <w:t xml:space="preserve"> </w:t>
      </w:r>
      <w:r>
        <w:rPr>
          <w:rFonts w:hint="default" w:eastAsia="HYQiHei-75S"/>
          <w:sz w:val="24"/>
          <w:szCs w:val="24"/>
          <w:lang w:val="en-US" w:eastAsia="zh-CN"/>
        </w:rPr>
        <w:t>set.</w:t>
      </w:r>
    </w:p>
    <w:p w14:paraId="445B34C3">
      <w:pPr>
        <w:numPr>
          <w:numId w:val="0"/>
        </w:numPr>
        <w:jc w:val="both"/>
        <w:rPr>
          <w:rFonts w:hint="default" w:eastAsia="HYQiHei-75S"/>
          <w:sz w:val="24"/>
          <w:szCs w:val="24"/>
          <w:lang w:val="en-US" w:eastAsia="zh-CN"/>
        </w:rPr>
      </w:pPr>
      <w:r>
        <w:rPr>
          <w:rFonts w:hint="default" w:eastAsia="HYQiHei-75S"/>
          <w:sz w:val="24"/>
          <w:szCs w:val="24"/>
          <w:lang w:val="en-US" w:eastAsia="zh-CN"/>
        </w:rPr>
        <w:t>During-COVID Transfers (March 2020 Onward): 57,296</w:t>
      </w:r>
    </w:p>
    <w:p w14:paraId="3D52B557">
      <w:pPr>
        <w:numPr>
          <w:numId w:val="0"/>
        </w:numPr>
        <w:jc w:val="both"/>
        <w:rPr>
          <w:rFonts w:hint="default" w:eastAsia="HYQiHei-75S"/>
          <w:sz w:val="24"/>
          <w:szCs w:val="24"/>
          <w:lang w:val="en-US" w:eastAsia="zh-CN"/>
        </w:rPr>
      </w:pPr>
      <w:r>
        <w:rPr>
          <w:rFonts w:hint="default" w:eastAsia="HYQiHei-75S"/>
          <w:sz w:val="24"/>
          <w:szCs w:val="24"/>
          <w:lang w:val="en-US" w:eastAsia="zh-CN"/>
        </w:rPr>
        <w:t>Despite pandemic disruptions, transfer activity did not decrease dramatically overall. In fact, the number is slightly higher.</w:t>
      </w:r>
      <w:r>
        <w:rPr>
          <w:rFonts w:hint="eastAsia"/>
          <w:sz w:val="24"/>
          <w:szCs w:val="24"/>
          <w:lang w:val="en-US" w:eastAsia="zh-CN"/>
        </w:rPr>
        <w:t xml:space="preserve"> </w:t>
      </w:r>
      <w:r>
        <w:rPr>
          <w:rFonts w:hint="default" w:eastAsia="HYQiHei-75S"/>
          <w:sz w:val="24"/>
          <w:szCs w:val="24"/>
          <w:lang w:val="en-US" w:eastAsia="zh-CN"/>
        </w:rPr>
        <w:t xml:space="preserve">This increase could be due to changes in hospital admission procedures, discharges from aged care during outbreaks, or system </w:t>
      </w:r>
      <w:r>
        <w:rPr>
          <w:rFonts w:hint="eastAsia"/>
          <w:sz w:val="24"/>
          <w:szCs w:val="24"/>
          <w:lang w:val="en-US" w:eastAsia="zh-CN"/>
        </w:rPr>
        <w:t>configurations</w:t>
      </w:r>
      <w:r>
        <w:rPr>
          <w:rFonts w:hint="default" w:eastAsia="HYQiHei-75S"/>
          <w:sz w:val="24"/>
          <w:szCs w:val="24"/>
          <w:lang w:val="en-US" w:eastAsia="zh-CN"/>
        </w:rPr>
        <w:t>.</w:t>
      </w:r>
    </w:p>
    <w:p w14:paraId="0FF2FBAA">
      <w:pPr>
        <w:numPr>
          <w:numId w:val="0"/>
        </w:numPr>
        <w:rPr>
          <w:rFonts w:hint="default" w:eastAsia="HYQiHei-75S"/>
          <w:lang w:val="en-US" w:eastAsia="zh-CN"/>
        </w:rPr>
      </w:pPr>
    </w:p>
    <w:tbl>
      <w:tblPr>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55"/>
        <w:gridCol w:w="966"/>
        <w:gridCol w:w="1040"/>
      </w:tblGrid>
      <w:tr w14:paraId="78C4F6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shd w:val="clear"/>
            <w:vAlign w:val="center"/>
          </w:tcPr>
          <w:p w14:paraId="3BC8444D">
            <w:pPr>
              <w:numPr>
                <w:numId w:val="0"/>
              </w:numPr>
              <w:jc w:val="center"/>
              <w:rPr>
                <w:rFonts w:hint="default" w:eastAsia="HYQiHei-75S"/>
                <w:lang w:val="en-US" w:eastAsia="zh-CN"/>
              </w:rPr>
            </w:pPr>
            <w:r>
              <w:rPr>
                <w:rFonts w:hint="default" w:eastAsia="HYQiHei-75S"/>
                <w:lang w:val="en-US" w:eastAsia="zh-CN"/>
              </w:rPr>
              <w:t>Period</w:t>
            </w:r>
          </w:p>
        </w:tc>
        <w:tc>
          <w:tcPr>
            <w:tcW w:w="0" w:type="auto"/>
            <w:shd w:val="clear"/>
            <w:vAlign w:val="center"/>
          </w:tcPr>
          <w:p w14:paraId="47E042CD">
            <w:pPr>
              <w:numPr>
                <w:numId w:val="0"/>
              </w:numPr>
              <w:jc w:val="center"/>
              <w:rPr>
                <w:rFonts w:hint="default" w:eastAsia="HYQiHei-75S"/>
                <w:lang w:val="en-US" w:eastAsia="zh-CN"/>
              </w:rPr>
            </w:pPr>
            <w:r>
              <w:rPr>
                <w:rFonts w:hint="default" w:eastAsia="HYQiHei-75S"/>
                <w:lang w:val="en-US" w:eastAsia="zh-CN"/>
              </w:rPr>
              <w:t>Transfers</w:t>
            </w:r>
          </w:p>
        </w:tc>
        <w:tc>
          <w:tcPr>
            <w:tcW w:w="0" w:type="auto"/>
            <w:shd w:val="clear"/>
            <w:vAlign w:val="center"/>
          </w:tcPr>
          <w:p w14:paraId="5B71BEAE">
            <w:pPr>
              <w:numPr>
                <w:numId w:val="0"/>
              </w:numPr>
              <w:jc w:val="center"/>
              <w:rPr>
                <w:rFonts w:hint="default" w:eastAsia="HYQiHei-75S"/>
                <w:lang w:val="en-US" w:eastAsia="zh-CN"/>
              </w:rPr>
            </w:pPr>
            <w:r>
              <w:rPr>
                <w:rFonts w:hint="default" w:eastAsia="HYQiHei-75S"/>
                <w:lang w:val="en-US" w:eastAsia="zh-CN"/>
              </w:rPr>
              <w:t>% of Total</w:t>
            </w:r>
          </w:p>
        </w:tc>
      </w:tr>
      <w:tr w14:paraId="76386B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vAlign w:val="center"/>
          </w:tcPr>
          <w:p w14:paraId="167D0B1F">
            <w:pPr>
              <w:numPr>
                <w:numId w:val="0"/>
              </w:numPr>
              <w:jc w:val="center"/>
              <w:rPr>
                <w:rFonts w:hint="default" w:eastAsia="HYQiHei-75S"/>
                <w:lang w:val="en-US" w:eastAsia="zh-CN"/>
              </w:rPr>
            </w:pPr>
            <w:r>
              <w:rPr>
                <w:rFonts w:hint="default" w:eastAsia="HYQiHei-75S"/>
                <w:lang w:val="en-US" w:eastAsia="zh-CN"/>
              </w:rPr>
              <w:t>Weekdays</w:t>
            </w:r>
          </w:p>
        </w:tc>
        <w:tc>
          <w:tcPr>
            <w:tcW w:w="0" w:type="auto"/>
            <w:shd w:val="clear"/>
            <w:vAlign w:val="center"/>
          </w:tcPr>
          <w:p w14:paraId="4CB037C8">
            <w:pPr>
              <w:numPr>
                <w:numId w:val="0"/>
              </w:numPr>
              <w:jc w:val="center"/>
              <w:rPr>
                <w:rFonts w:hint="default" w:eastAsia="HYQiHei-75S"/>
                <w:lang w:val="en-US" w:eastAsia="zh-CN"/>
              </w:rPr>
            </w:pPr>
            <w:r>
              <w:rPr>
                <w:rFonts w:hint="default" w:eastAsia="HYQiHei-75S"/>
                <w:lang w:val="en-US" w:eastAsia="zh-CN"/>
              </w:rPr>
              <w:t>83,175</w:t>
            </w:r>
          </w:p>
        </w:tc>
        <w:tc>
          <w:tcPr>
            <w:tcW w:w="0" w:type="auto"/>
            <w:shd w:val="clear"/>
            <w:vAlign w:val="center"/>
          </w:tcPr>
          <w:p w14:paraId="6B20AC6E">
            <w:pPr>
              <w:numPr>
                <w:numId w:val="0"/>
              </w:numPr>
              <w:jc w:val="center"/>
              <w:rPr>
                <w:rFonts w:hint="default" w:eastAsia="HYQiHei-75S"/>
                <w:lang w:val="en-US" w:eastAsia="zh-CN"/>
              </w:rPr>
            </w:pPr>
            <w:r>
              <w:rPr>
                <w:rFonts w:hint="default" w:eastAsia="HYQiHei-75S"/>
                <w:lang w:val="en-US" w:eastAsia="zh-CN"/>
              </w:rPr>
              <w:t>~76%</w:t>
            </w:r>
          </w:p>
        </w:tc>
      </w:tr>
      <w:tr w14:paraId="2D9CB4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vAlign w:val="center"/>
          </w:tcPr>
          <w:p w14:paraId="55B6FCE8">
            <w:pPr>
              <w:numPr>
                <w:numId w:val="0"/>
              </w:numPr>
              <w:jc w:val="center"/>
              <w:rPr>
                <w:rFonts w:hint="default" w:eastAsia="HYQiHei-75S"/>
                <w:lang w:val="en-US" w:eastAsia="zh-CN"/>
              </w:rPr>
            </w:pPr>
            <w:r>
              <w:rPr>
                <w:rFonts w:hint="default" w:eastAsia="HYQiHei-75S"/>
                <w:lang w:val="en-US" w:eastAsia="zh-CN"/>
              </w:rPr>
              <w:t>Weekends</w:t>
            </w:r>
          </w:p>
        </w:tc>
        <w:tc>
          <w:tcPr>
            <w:tcW w:w="0" w:type="auto"/>
            <w:shd w:val="clear"/>
            <w:vAlign w:val="center"/>
          </w:tcPr>
          <w:p w14:paraId="3226CE91">
            <w:pPr>
              <w:numPr>
                <w:numId w:val="0"/>
              </w:numPr>
              <w:jc w:val="center"/>
              <w:rPr>
                <w:rFonts w:hint="default" w:eastAsia="HYQiHei-75S"/>
                <w:lang w:val="en-US" w:eastAsia="zh-CN"/>
              </w:rPr>
            </w:pPr>
            <w:r>
              <w:rPr>
                <w:rFonts w:hint="default" w:eastAsia="HYQiHei-75S"/>
                <w:lang w:val="en-US" w:eastAsia="zh-CN"/>
              </w:rPr>
              <w:t>26,240</w:t>
            </w:r>
          </w:p>
        </w:tc>
        <w:tc>
          <w:tcPr>
            <w:tcW w:w="0" w:type="auto"/>
            <w:shd w:val="clear"/>
            <w:vAlign w:val="center"/>
          </w:tcPr>
          <w:p w14:paraId="40BB5A1A">
            <w:pPr>
              <w:numPr>
                <w:numId w:val="0"/>
              </w:numPr>
              <w:jc w:val="center"/>
              <w:rPr>
                <w:rFonts w:hint="default" w:eastAsia="HYQiHei-75S"/>
                <w:lang w:val="en-US" w:eastAsia="zh-CN"/>
              </w:rPr>
            </w:pPr>
            <w:r>
              <w:rPr>
                <w:rFonts w:hint="default" w:eastAsia="HYQiHei-75S"/>
                <w:lang w:val="en-US" w:eastAsia="zh-CN"/>
              </w:rPr>
              <w:t>~24%</w:t>
            </w:r>
          </w:p>
        </w:tc>
      </w:tr>
    </w:tbl>
    <w:p w14:paraId="7A1CE380">
      <w:pPr>
        <w:spacing w:before="183" w:beforeLines="50" w:beforeAutospacing="0" w:after="120" w:afterAutospacing="0"/>
        <w:jc w:val="center"/>
        <w:rPr>
          <w:rFonts w:hint="default" w:eastAsia="HYQiHei-75S"/>
          <w:lang w:val="en-US" w:eastAsia="zh-CN"/>
        </w:rPr>
      </w:pPr>
      <w:r>
        <w:rPr>
          <w:rFonts w:hint="eastAsia"/>
          <w:i/>
          <w:iCs/>
          <w:sz w:val="13"/>
          <w:szCs w:val="13"/>
          <w:lang w:val="en-US" w:eastAsia="zh-CN"/>
        </w:rPr>
        <w:t>Table 1: Weekdays vs Weekends transfer counts</w:t>
      </w:r>
    </w:p>
    <w:p w14:paraId="4BF770BB">
      <w:pPr>
        <w:numPr>
          <w:numId w:val="0"/>
        </w:numPr>
        <w:jc w:val="both"/>
        <w:rPr>
          <w:rFonts w:hint="default" w:eastAsia="HYQiHei-75S"/>
          <w:b w:val="0"/>
          <w:bCs w:val="0"/>
          <w:sz w:val="24"/>
          <w:szCs w:val="24"/>
          <w:lang w:val="en-US" w:eastAsia="zh-CN"/>
        </w:rPr>
      </w:pPr>
      <w:r>
        <w:rPr>
          <w:rFonts w:hint="default" w:eastAsia="HYQiHei-75S"/>
          <w:sz w:val="24"/>
          <w:szCs w:val="24"/>
          <w:lang w:val="en-US" w:eastAsia="zh-CN"/>
        </w:rPr>
        <w:t xml:space="preserve">Transfers </w:t>
      </w:r>
      <w:r>
        <w:rPr>
          <w:rFonts w:hint="eastAsia"/>
          <w:sz w:val="24"/>
          <w:szCs w:val="24"/>
          <w:lang w:val="en-US" w:eastAsia="zh-CN"/>
        </w:rPr>
        <w:t xml:space="preserve">between weekdays and weekends </w:t>
      </w:r>
      <w:r>
        <w:rPr>
          <w:rFonts w:hint="default" w:eastAsia="HYQiHei-75S"/>
          <w:sz w:val="24"/>
          <w:szCs w:val="24"/>
          <w:lang w:val="en-US" w:eastAsia="zh-CN"/>
        </w:rPr>
        <w:t>are heavily skewed toward weekdays, which makes sense operationally</w:t>
      </w:r>
      <w:r>
        <w:rPr>
          <w:rFonts w:hint="eastAsia"/>
          <w:sz w:val="24"/>
          <w:szCs w:val="24"/>
          <w:lang w:val="en-US" w:eastAsia="zh-CN"/>
        </w:rPr>
        <w:t xml:space="preserve">. </w:t>
      </w:r>
      <w:r>
        <w:rPr>
          <w:rFonts w:hint="default" w:eastAsia="HYQiHei-75S"/>
          <w:sz w:val="24"/>
          <w:szCs w:val="24"/>
          <w:lang w:val="en-US" w:eastAsia="zh-CN"/>
        </w:rPr>
        <w:t>M</w:t>
      </w:r>
      <w:r>
        <w:rPr>
          <w:rFonts w:hint="eastAsia"/>
          <w:sz w:val="24"/>
          <w:szCs w:val="24"/>
          <w:lang w:val="en-US" w:eastAsia="zh-CN"/>
        </w:rPr>
        <w:t>o</w:t>
      </w:r>
      <w:r>
        <w:rPr>
          <w:rFonts w:hint="default" w:eastAsia="HYQiHei-75S"/>
          <w:sz w:val="24"/>
          <w:szCs w:val="24"/>
          <w:lang w:val="en-US" w:eastAsia="zh-CN"/>
        </w:rPr>
        <w:t xml:space="preserve">re hospital staff and admin </w:t>
      </w:r>
      <w:r>
        <w:rPr>
          <w:rFonts w:hint="eastAsia"/>
          <w:sz w:val="24"/>
          <w:szCs w:val="24"/>
          <w:lang w:val="en-US" w:eastAsia="zh-CN"/>
        </w:rPr>
        <w:t xml:space="preserve">are </w:t>
      </w:r>
      <w:r>
        <w:rPr>
          <w:rFonts w:hint="default" w:eastAsia="HYQiHei-75S"/>
          <w:sz w:val="24"/>
          <w:szCs w:val="24"/>
          <w:lang w:val="en-US" w:eastAsia="zh-CN"/>
        </w:rPr>
        <w:t>available during weekday</w:t>
      </w:r>
      <w:r>
        <w:rPr>
          <w:rFonts w:hint="eastAsia"/>
          <w:sz w:val="24"/>
          <w:szCs w:val="24"/>
          <w:lang w:val="en-US" w:eastAsia="zh-CN"/>
        </w:rPr>
        <w:t xml:space="preserve"> and r</w:t>
      </w:r>
      <w:r>
        <w:rPr>
          <w:rFonts w:hint="default" w:eastAsia="HYQiHei-75S"/>
          <w:sz w:val="24"/>
          <w:szCs w:val="24"/>
          <w:lang w:val="en-US" w:eastAsia="zh-CN"/>
        </w:rPr>
        <w:t>outine and inter-hospital transfers are usually scheduled during business days</w:t>
      </w:r>
      <w:r>
        <w:rPr>
          <w:rFonts w:hint="eastAsia"/>
          <w:sz w:val="24"/>
          <w:szCs w:val="24"/>
          <w:lang w:val="en-US" w:eastAsia="zh-CN"/>
        </w:rPr>
        <w:t xml:space="preserve">. </w:t>
      </w:r>
      <w:r>
        <w:rPr>
          <w:rFonts w:hint="default" w:eastAsia="HYQiHei-75S"/>
          <w:sz w:val="24"/>
          <w:szCs w:val="24"/>
          <w:lang w:val="en-US" w:eastAsia="zh-CN"/>
        </w:rPr>
        <w:t>Weekend transfers are likely more urgent or emergency-related.</w:t>
      </w:r>
      <w:r>
        <w:rPr>
          <w:rFonts w:hint="eastAsia"/>
          <w:sz w:val="24"/>
          <w:szCs w:val="24"/>
          <w:lang w:val="en-US" w:eastAsia="zh-CN"/>
        </w:rPr>
        <w:t xml:space="preserve"> However, the number of days are different for the two category, a standardized transformation is necessary for further pattern analysis.  </w:t>
      </w:r>
    </w:p>
    <w:p w14:paraId="7FEF7A05">
      <w:pPr>
        <w:numPr>
          <w:numId w:val="0"/>
        </w:numPr>
        <w:rPr>
          <w:rFonts w:hint="default" w:eastAsia="HYQiHei-75S"/>
          <w:lang w:val="en-US" w:eastAsia="zh-CN"/>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172"/>
        <w:gridCol w:w="715"/>
        <w:gridCol w:w="6474"/>
      </w:tblGrid>
      <w:tr w14:paraId="027A32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4FCD7E04">
            <w:pPr>
              <w:numPr>
                <w:numId w:val="0"/>
              </w:numPr>
              <w:jc w:val="center"/>
              <w:rPr>
                <w:rFonts w:hint="default" w:eastAsia="HYQiHei-75S"/>
                <w:lang w:val="en-US" w:eastAsia="zh-CN"/>
              </w:rPr>
            </w:pPr>
            <w:r>
              <w:rPr>
                <w:rFonts w:hint="default" w:eastAsia="HYQiHei-75S"/>
                <w:lang w:val="en-US" w:eastAsia="zh-CN"/>
              </w:rPr>
              <w:t>Day</w:t>
            </w:r>
          </w:p>
        </w:tc>
        <w:tc>
          <w:tcPr>
            <w:tcW w:w="0" w:type="auto"/>
            <w:shd w:val="clear"/>
            <w:vAlign w:val="center"/>
          </w:tcPr>
          <w:p w14:paraId="321C9B0D">
            <w:pPr>
              <w:numPr>
                <w:numId w:val="0"/>
              </w:numPr>
              <w:jc w:val="center"/>
              <w:rPr>
                <w:rFonts w:hint="default" w:eastAsia="HYQiHei-75S"/>
                <w:lang w:val="en-US" w:eastAsia="zh-CN"/>
              </w:rPr>
            </w:pPr>
            <w:r>
              <w:rPr>
                <w:rFonts w:hint="default" w:eastAsia="HYQiHei-75S"/>
                <w:lang w:val="en-US" w:eastAsia="zh-CN"/>
              </w:rPr>
              <w:t>Count</w:t>
            </w:r>
          </w:p>
        </w:tc>
        <w:tc>
          <w:tcPr>
            <w:tcW w:w="0" w:type="auto"/>
            <w:shd w:val="clear"/>
            <w:vAlign w:val="center"/>
          </w:tcPr>
          <w:p w14:paraId="095F1BEE">
            <w:pPr>
              <w:numPr>
                <w:numId w:val="0"/>
              </w:numPr>
              <w:jc w:val="center"/>
              <w:rPr>
                <w:rFonts w:hint="default" w:eastAsia="HYQiHei-75S"/>
                <w:lang w:val="en-US" w:eastAsia="zh-CN"/>
              </w:rPr>
            </w:pPr>
            <w:r>
              <w:rPr>
                <w:rFonts w:hint="default" w:eastAsia="HYQiHei-75S"/>
                <w:lang w:val="en-US" w:eastAsia="zh-CN"/>
              </w:rPr>
              <w:t>Remark</w:t>
            </w:r>
          </w:p>
        </w:tc>
      </w:tr>
      <w:tr w14:paraId="072BEA4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3B41B256">
            <w:pPr>
              <w:numPr>
                <w:numId w:val="0"/>
              </w:numPr>
              <w:jc w:val="center"/>
              <w:rPr>
                <w:rFonts w:hint="default" w:eastAsia="HYQiHei-75S"/>
                <w:lang w:val="en-US" w:eastAsia="zh-CN"/>
              </w:rPr>
            </w:pPr>
            <w:r>
              <w:rPr>
                <w:rFonts w:hint="default" w:eastAsia="HYQiHei-75S"/>
                <w:lang w:val="en-US" w:eastAsia="zh-CN"/>
              </w:rPr>
              <w:t>Friday</w:t>
            </w:r>
          </w:p>
        </w:tc>
        <w:tc>
          <w:tcPr>
            <w:tcW w:w="0" w:type="auto"/>
            <w:shd w:val="clear"/>
            <w:vAlign w:val="center"/>
          </w:tcPr>
          <w:p w14:paraId="3285C10C">
            <w:pPr>
              <w:numPr>
                <w:numId w:val="0"/>
              </w:numPr>
              <w:jc w:val="center"/>
              <w:rPr>
                <w:rFonts w:hint="default" w:eastAsia="HYQiHei-75S"/>
                <w:lang w:val="en-US" w:eastAsia="zh-CN"/>
              </w:rPr>
            </w:pPr>
            <w:r>
              <w:rPr>
                <w:rFonts w:hint="default" w:eastAsia="HYQiHei-75S"/>
                <w:lang w:val="en-US" w:eastAsia="zh-CN"/>
              </w:rPr>
              <w:t>17,419</w:t>
            </w:r>
          </w:p>
        </w:tc>
        <w:tc>
          <w:tcPr>
            <w:tcW w:w="0" w:type="auto"/>
            <w:shd w:val="clear"/>
            <w:vAlign w:val="center"/>
          </w:tcPr>
          <w:p w14:paraId="1DE31B48">
            <w:pPr>
              <w:numPr>
                <w:numId w:val="0"/>
              </w:numPr>
              <w:jc w:val="center"/>
              <w:rPr>
                <w:rFonts w:hint="default" w:eastAsia="HYQiHei-75S"/>
                <w:lang w:val="en-US" w:eastAsia="zh-CN"/>
              </w:rPr>
            </w:pPr>
            <w:r>
              <w:rPr>
                <w:rFonts w:hint="default" w:eastAsia="HYQiHei-75S"/>
                <w:lang w:val="en-US" w:eastAsia="zh-CN"/>
              </w:rPr>
              <w:t>Highest volume – likely due to clearing patients before the weekend.</w:t>
            </w:r>
          </w:p>
        </w:tc>
      </w:tr>
      <w:tr w14:paraId="1A3391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DE21452">
            <w:pPr>
              <w:numPr>
                <w:numId w:val="0"/>
              </w:numPr>
              <w:jc w:val="center"/>
              <w:rPr>
                <w:rFonts w:hint="default" w:eastAsia="HYQiHei-75S"/>
                <w:lang w:val="en-US" w:eastAsia="zh-CN"/>
              </w:rPr>
            </w:pPr>
            <w:r>
              <w:rPr>
                <w:rFonts w:hint="default" w:eastAsia="HYQiHei-75S"/>
                <w:lang w:val="en-US" w:eastAsia="zh-CN"/>
              </w:rPr>
              <w:t>Wednesday</w:t>
            </w:r>
          </w:p>
        </w:tc>
        <w:tc>
          <w:tcPr>
            <w:tcW w:w="0" w:type="auto"/>
            <w:shd w:val="clear"/>
            <w:vAlign w:val="center"/>
          </w:tcPr>
          <w:p w14:paraId="55428DC2">
            <w:pPr>
              <w:numPr>
                <w:numId w:val="0"/>
              </w:numPr>
              <w:jc w:val="center"/>
              <w:rPr>
                <w:rFonts w:hint="default" w:eastAsia="HYQiHei-75S"/>
                <w:lang w:val="en-US" w:eastAsia="zh-CN"/>
              </w:rPr>
            </w:pPr>
            <w:r>
              <w:rPr>
                <w:rFonts w:hint="default" w:eastAsia="HYQiHei-75S"/>
                <w:lang w:val="en-US" w:eastAsia="zh-CN"/>
              </w:rPr>
              <w:t>16,864</w:t>
            </w:r>
          </w:p>
        </w:tc>
        <w:tc>
          <w:tcPr>
            <w:tcW w:w="0" w:type="auto"/>
            <w:shd w:val="clear"/>
            <w:vAlign w:val="center"/>
          </w:tcPr>
          <w:p w14:paraId="58DF069B">
            <w:pPr>
              <w:numPr>
                <w:numId w:val="0"/>
              </w:numPr>
              <w:jc w:val="center"/>
              <w:rPr>
                <w:rFonts w:hint="default" w:eastAsia="HYQiHei-75S"/>
                <w:lang w:val="en-US" w:eastAsia="zh-CN"/>
              </w:rPr>
            </w:pPr>
            <w:r>
              <w:rPr>
                <w:rFonts w:hint="default" w:eastAsia="HYQiHei-75S"/>
                <w:lang w:val="en-US" w:eastAsia="zh-CN"/>
              </w:rPr>
              <w:t>Mid-week, stable scheduling.</w:t>
            </w:r>
          </w:p>
        </w:tc>
      </w:tr>
      <w:tr w14:paraId="632D9F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369DCAA">
            <w:pPr>
              <w:numPr>
                <w:numId w:val="0"/>
              </w:numPr>
              <w:jc w:val="center"/>
              <w:rPr>
                <w:rFonts w:hint="default" w:eastAsia="HYQiHei-75S"/>
                <w:lang w:val="en-US" w:eastAsia="zh-CN"/>
              </w:rPr>
            </w:pPr>
            <w:r>
              <w:rPr>
                <w:rFonts w:hint="default" w:eastAsia="HYQiHei-75S"/>
                <w:lang w:val="en-US" w:eastAsia="zh-CN"/>
              </w:rPr>
              <w:t>Thursday</w:t>
            </w:r>
          </w:p>
        </w:tc>
        <w:tc>
          <w:tcPr>
            <w:tcW w:w="0" w:type="auto"/>
            <w:shd w:val="clear"/>
            <w:vAlign w:val="center"/>
          </w:tcPr>
          <w:p w14:paraId="5099CCBD">
            <w:pPr>
              <w:numPr>
                <w:numId w:val="0"/>
              </w:numPr>
              <w:jc w:val="center"/>
              <w:rPr>
                <w:rFonts w:hint="default" w:eastAsia="HYQiHei-75S"/>
                <w:lang w:val="en-US" w:eastAsia="zh-CN"/>
              </w:rPr>
            </w:pPr>
            <w:r>
              <w:rPr>
                <w:rFonts w:hint="default" w:eastAsia="HYQiHei-75S"/>
                <w:lang w:val="en-US" w:eastAsia="zh-CN"/>
              </w:rPr>
              <w:t>16,504</w:t>
            </w:r>
          </w:p>
        </w:tc>
        <w:tc>
          <w:tcPr>
            <w:tcW w:w="0" w:type="auto"/>
            <w:shd w:val="clear"/>
            <w:vAlign w:val="center"/>
          </w:tcPr>
          <w:p w14:paraId="43BC00EB">
            <w:pPr>
              <w:numPr>
                <w:numId w:val="0"/>
              </w:numPr>
              <w:jc w:val="center"/>
              <w:rPr>
                <w:rFonts w:hint="default" w:eastAsia="HYQiHei-75S"/>
                <w:lang w:val="en-US" w:eastAsia="zh-CN"/>
              </w:rPr>
            </w:pPr>
            <w:r>
              <w:rPr>
                <w:rFonts w:hint="default" w:eastAsia="HYQiHei-75S"/>
                <w:lang w:val="en-US" w:eastAsia="zh-CN"/>
              </w:rPr>
              <w:t>Similar reasons as Wednesday.</w:t>
            </w:r>
          </w:p>
        </w:tc>
      </w:tr>
      <w:tr w14:paraId="5FB239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3AADE73">
            <w:pPr>
              <w:numPr>
                <w:numId w:val="0"/>
              </w:numPr>
              <w:jc w:val="center"/>
              <w:rPr>
                <w:rFonts w:hint="default" w:eastAsia="HYQiHei-75S"/>
                <w:lang w:val="en-US" w:eastAsia="zh-CN"/>
              </w:rPr>
            </w:pPr>
            <w:r>
              <w:rPr>
                <w:rFonts w:hint="default" w:eastAsia="HYQiHei-75S"/>
                <w:lang w:val="en-US" w:eastAsia="zh-CN"/>
              </w:rPr>
              <w:t>Monday</w:t>
            </w:r>
          </w:p>
        </w:tc>
        <w:tc>
          <w:tcPr>
            <w:tcW w:w="0" w:type="auto"/>
            <w:shd w:val="clear"/>
            <w:vAlign w:val="center"/>
          </w:tcPr>
          <w:p w14:paraId="5EFE30B2">
            <w:pPr>
              <w:numPr>
                <w:numId w:val="0"/>
              </w:numPr>
              <w:jc w:val="center"/>
              <w:rPr>
                <w:rFonts w:hint="default" w:eastAsia="HYQiHei-75S"/>
                <w:lang w:val="en-US" w:eastAsia="zh-CN"/>
              </w:rPr>
            </w:pPr>
            <w:r>
              <w:rPr>
                <w:rFonts w:hint="default" w:eastAsia="HYQiHei-75S"/>
                <w:lang w:val="en-US" w:eastAsia="zh-CN"/>
              </w:rPr>
              <w:t>16,446</w:t>
            </w:r>
          </w:p>
        </w:tc>
        <w:tc>
          <w:tcPr>
            <w:tcW w:w="0" w:type="auto"/>
            <w:shd w:val="clear"/>
            <w:vAlign w:val="center"/>
          </w:tcPr>
          <w:p w14:paraId="092C1DA4">
            <w:pPr>
              <w:numPr>
                <w:numId w:val="0"/>
              </w:numPr>
              <w:jc w:val="center"/>
              <w:rPr>
                <w:rFonts w:hint="default" w:eastAsia="HYQiHei-75S"/>
                <w:lang w:val="en-US" w:eastAsia="zh-CN"/>
              </w:rPr>
            </w:pPr>
            <w:r>
              <w:rPr>
                <w:rFonts w:hint="default" w:eastAsia="HYQiHei-75S"/>
                <w:lang w:val="en-US" w:eastAsia="zh-CN"/>
              </w:rPr>
              <w:t>Start-of-week scheduling resumes.</w:t>
            </w:r>
          </w:p>
        </w:tc>
      </w:tr>
      <w:tr w14:paraId="3AD40D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BEDADB1">
            <w:pPr>
              <w:numPr>
                <w:numId w:val="0"/>
              </w:numPr>
              <w:jc w:val="center"/>
              <w:rPr>
                <w:rFonts w:hint="default" w:eastAsia="HYQiHei-75S"/>
                <w:lang w:val="en-US" w:eastAsia="zh-CN"/>
              </w:rPr>
            </w:pPr>
            <w:r>
              <w:rPr>
                <w:rFonts w:hint="default" w:eastAsia="HYQiHei-75S"/>
                <w:lang w:val="en-US" w:eastAsia="zh-CN"/>
              </w:rPr>
              <w:t>Tuesday</w:t>
            </w:r>
          </w:p>
        </w:tc>
        <w:tc>
          <w:tcPr>
            <w:tcW w:w="0" w:type="auto"/>
            <w:shd w:val="clear"/>
            <w:vAlign w:val="center"/>
          </w:tcPr>
          <w:p w14:paraId="3491A0B2">
            <w:pPr>
              <w:numPr>
                <w:numId w:val="0"/>
              </w:numPr>
              <w:jc w:val="center"/>
              <w:rPr>
                <w:rFonts w:hint="default" w:eastAsia="HYQiHei-75S"/>
                <w:lang w:val="en-US" w:eastAsia="zh-CN"/>
              </w:rPr>
            </w:pPr>
            <w:r>
              <w:rPr>
                <w:rFonts w:hint="default" w:eastAsia="HYQiHei-75S"/>
                <w:lang w:val="en-US" w:eastAsia="zh-CN"/>
              </w:rPr>
              <w:t>15,942</w:t>
            </w:r>
          </w:p>
        </w:tc>
        <w:tc>
          <w:tcPr>
            <w:tcW w:w="0" w:type="auto"/>
            <w:shd w:val="clear"/>
            <w:vAlign w:val="center"/>
          </w:tcPr>
          <w:p w14:paraId="0CFB21D3">
            <w:pPr>
              <w:numPr>
                <w:numId w:val="0"/>
              </w:numPr>
              <w:jc w:val="center"/>
              <w:rPr>
                <w:rFonts w:hint="default" w:eastAsia="HYQiHei-75S"/>
                <w:lang w:val="en-US" w:eastAsia="zh-CN"/>
              </w:rPr>
            </w:pPr>
            <w:r>
              <w:rPr>
                <w:rFonts w:hint="default" w:eastAsia="HYQiHei-75S"/>
                <w:lang w:val="en-US" w:eastAsia="zh-CN"/>
              </w:rPr>
              <w:t>Slightly lower, but consistent.</w:t>
            </w:r>
          </w:p>
        </w:tc>
      </w:tr>
      <w:tr w14:paraId="6884A3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3498EBBB">
            <w:pPr>
              <w:numPr>
                <w:numId w:val="0"/>
              </w:numPr>
              <w:jc w:val="center"/>
              <w:rPr>
                <w:rFonts w:hint="default" w:eastAsia="HYQiHei-75S"/>
                <w:lang w:val="en-US" w:eastAsia="zh-CN"/>
              </w:rPr>
            </w:pPr>
            <w:r>
              <w:rPr>
                <w:rFonts w:hint="default" w:eastAsia="HYQiHei-75S"/>
                <w:lang w:val="en-US" w:eastAsia="zh-CN"/>
              </w:rPr>
              <w:t>Saturday</w:t>
            </w:r>
          </w:p>
        </w:tc>
        <w:tc>
          <w:tcPr>
            <w:tcW w:w="0" w:type="auto"/>
            <w:shd w:val="clear"/>
            <w:vAlign w:val="center"/>
          </w:tcPr>
          <w:p w14:paraId="52838573">
            <w:pPr>
              <w:numPr>
                <w:numId w:val="0"/>
              </w:numPr>
              <w:jc w:val="center"/>
              <w:rPr>
                <w:rFonts w:hint="default" w:eastAsia="HYQiHei-75S"/>
                <w:lang w:val="en-US" w:eastAsia="zh-CN"/>
              </w:rPr>
            </w:pPr>
            <w:r>
              <w:rPr>
                <w:rFonts w:hint="default" w:eastAsia="HYQiHei-75S"/>
                <w:lang w:val="en-US" w:eastAsia="zh-CN"/>
              </w:rPr>
              <w:t>13,690</w:t>
            </w:r>
          </w:p>
        </w:tc>
        <w:tc>
          <w:tcPr>
            <w:tcW w:w="0" w:type="auto"/>
            <w:shd w:val="clear"/>
            <w:vAlign w:val="center"/>
          </w:tcPr>
          <w:p w14:paraId="2A330A2F">
            <w:pPr>
              <w:numPr>
                <w:numId w:val="0"/>
              </w:numPr>
              <w:jc w:val="center"/>
              <w:rPr>
                <w:rFonts w:hint="default" w:eastAsia="HYQiHei-75S"/>
                <w:lang w:val="en-US" w:eastAsia="zh-CN"/>
              </w:rPr>
            </w:pPr>
            <w:r>
              <w:rPr>
                <w:rFonts w:hint="default" w:eastAsia="HYQiHei-75S"/>
                <w:lang w:val="en-US" w:eastAsia="zh-CN"/>
              </w:rPr>
              <w:t>Weekend begins – reduction in routine transfers.</w:t>
            </w:r>
          </w:p>
        </w:tc>
      </w:tr>
      <w:tr w14:paraId="17A5CC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152F275">
            <w:pPr>
              <w:numPr>
                <w:numId w:val="0"/>
              </w:numPr>
              <w:jc w:val="center"/>
              <w:rPr>
                <w:rFonts w:hint="default" w:eastAsia="HYQiHei-75S"/>
                <w:lang w:val="en-US" w:eastAsia="zh-CN"/>
              </w:rPr>
            </w:pPr>
            <w:r>
              <w:rPr>
                <w:rFonts w:hint="default" w:eastAsia="HYQiHei-75S"/>
                <w:lang w:val="en-US" w:eastAsia="zh-CN"/>
              </w:rPr>
              <w:t>Sunday</w:t>
            </w:r>
          </w:p>
        </w:tc>
        <w:tc>
          <w:tcPr>
            <w:tcW w:w="0" w:type="auto"/>
            <w:shd w:val="clear"/>
            <w:vAlign w:val="center"/>
          </w:tcPr>
          <w:p w14:paraId="74E8AE1A">
            <w:pPr>
              <w:numPr>
                <w:numId w:val="0"/>
              </w:numPr>
              <w:jc w:val="center"/>
              <w:rPr>
                <w:rFonts w:hint="default" w:eastAsia="HYQiHei-75S"/>
                <w:lang w:val="en-US" w:eastAsia="zh-CN"/>
              </w:rPr>
            </w:pPr>
            <w:r>
              <w:rPr>
                <w:rFonts w:hint="default" w:eastAsia="HYQiHei-75S"/>
                <w:lang w:val="en-US" w:eastAsia="zh-CN"/>
              </w:rPr>
              <w:t>12,550</w:t>
            </w:r>
          </w:p>
        </w:tc>
        <w:tc>
          <w:tcPr>
            <w:tcW w:w="0" w:type="auto"/>
            <w:shd w:val="clear"/>
            <w:vAlign w:val="center"/>
          </w:tcPr>
          <w:p w14:paraId="262DBCF5">
            <w:pPr>
              <w:numPr>
                <w:numId w:val="0"/>
              </w:numPr>
              <w:jc w:val="center"/>
              <w:rPr>
                <w:rFonts w:hint="default" w:eastAsia="HYQiHei-75S"/>
                <w:lang w:val="en-US" w:eastAsia="zh-CN"/>
              </w:rPr>
            </w:pPr>
            <w:r>
              <w:rPr>
                <w:rFonts w:hint="default" w:eastAsia="HYQiHei-75S"/>
                <w:lang w:val="en-US" w:eastAsia="zh-CN"/>
              </w:rPr>
              <w:t>Lowest – possibly only emergency or critical transfers.</w:t>
            </w:r>
          </w:p>
        </w:tc>
      </w:tr>
    </w:tbl>
    <w:p w14:paraId="106B0DB1">
      <w:pPr>
        <w:spacing w:before="132" w:beforeLines="36" w:beforeAutospacing="0" w:after="180" w:afterAutospacing="0"/>
        <w:jc w:val="center"/>
        <w:rPr>
          <w:rFonts w:hint="default" w:eastAsia="HYQiHei-75S"/>
          <w:lang w:val="en-US" w:eastAsia="zh-CN"/>
        </w:rPr>
      </w:pPr>
      <w:r>
        <w:rPr>
          <w:rFonts w:hint="eastAsia"/>
          <w:i/>
          <w:iCs/>
          <w:sz w:val="13"/>
          <w:szCs w:val="13"/>
          <w:lang w:val="en-US" w:eastAsia="zh-CN"/>
        </w:rPr>
        <w:t>Table 2: Day-of-Week breakdown from highest to lowest</w:t>
      </w:r>
    </w:p>
    <w:p w14:paraId="002398D2">
      <w:pPr>
        <w:numPr>
          <w:numId w:val="0"/>
        </w:numPr>
        <w:jc w:val="both"/>
        <w:rPr>
          <w:rFonts w:hint="default" w:eastAsia="HYQiHei-75S"/>
          <w:sz w:val="24"/>
          <w:szCs w:val="24"/>
          <w:lang w:val="en-US" w:eastAsia="zh-CN"/>
        </w:rPr>
      </w:pPr>
      <w:r>
        <w:rPr>
          <w:rFonts w:hint="default" w:eastAsia="HYQiHei-75S"/>
          <w:sz w:val="24"/>
          <w:szCs w:val="24"/>
          <w:lang w:val="en-US" w:eastAsia="zh-CN"/>
        </w:rPr>
        <w:t>The decline from Friday to Sunday suggests planned transfers slow down on weekends</w:t>
      </w:r>
      <w:r>
        <w:rPr>
          <w:rFonts w:hint="eastAsia"/>
          <w:sz w:val="24"/>
          <w:szCs w:val="24"/>
          <w:lang w:val="en-US" w:eastAsia="zh-CN"/>
        </w:rPr>
        <w:t xml:space="preserve">, which is similar to previous comparison. </w:t>
      </w:r>
    </w:p>
    <w:p w14:paraId="6624B41E">
      <w:pPr>
        <w:spacing w:after="180" w:afterAutospacing="0"/>
        <w:jc w:val="center"/>
        <w:rPr>
          <w:rFonts w:hint="default" w:eastAsia="HYQiHei-75S"/>
          <w:lang w:val="en-US" w:eastAsia="zh-CN"/>
        </w:rPr>
      </w:pPr>
      <w:r>
        <w:rPr>
          <w:rFonts w:hint="default" w:eastAsia="HYQiHei-75S"/>
          <w:lang w:val="en-US" w:eastAsia="zh-CN"/>
        </w:rPr>
        <w:drawing>
          <wp:inline distT="0" distB="0" distL="114300" distR="114300">
            <wp:extent cx="5482590" cy="2330450"/>
            <wp:effectExtent l="0" t="0" r="3810" b="1270"/>
            <wp:docPr id="2" name="图片 2"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output"/>
                    <pic:cNvPicPr>
                      <a:picLocks noChangeAspect="1"/>
                    </pic:cNvPicPr>
                  </pic:nvPicPr>
                  <pic:blipFill>
                    <a:blip r:embed="rId9"/>
                    <a:stretch>
                      <a:fillRect/>
                    </a:stretch>
                  </pic:blipFill>
                  <pic:spPr>
                    <a:xfrm>
                      <a:off x="0" y="0"/>
                      <a:ext cx="5482590" cy="2330450"/>
                    </a:xfrm>
                    <a:prstGeom prst="rect">
                      <a:avLst/>
                    </a:prstGeom>
                  </pic:spPr>
                </pic:pic>
              </a:graphicData>
            </a:graphic>
          </wp:inline>
        </w:drawing>
      </w:r>
      <w:r>
        <w:rPr>
          <w:rFonts w:hint="eastAsia"/>
          <w:i/>
          <w:iCs/>
          <w:sz w:val="13"/>
          <w:szCs w:val="13"/>
          <w:lang w:val="en-US" w:eastAsia="zh-CN"/>
        </w:rPr>
        <w:t>Figure 4: Monthly transfer trend</w:t>
      </w:r>
    </w:p>
    <w:p w14:paraId="31FF63FD">
      <w:pPr>
        <w:numPr>
          <w:numId w:val="0"/>
        </w:numPr>
        <w:spacing w:beforeAutospacing="0"/>
        <w:jc w:val="both"/>
        <w:rPr>
          <w:rFonts w:hint="default" w:eastAsia="HYQiHei-75S"/>
          <w:sz w:val="24"/>
          <w:szCs w:val="24"/>
          <w:lang w:val="en-US" w:eastAsia="zh-CN"/>
        </w:rPr>
      </w:pPr>
      <w:r>
        <w:rPr>
          <w:rFonts w:hint="default" w:eastAsia="HYQiHei-75S"/>
          <w:sz w:val="24"/>
          <w:szCs w:val="24"/>
          <w:lang w:val="en-US" w:eastAsia="zh-CN"/>
        </w:rPr>
        <w:t>The plotted line graph shows</w:t>
      </w:r>
      <w:r>
        <w:rPr>
          <w:rFonts w:hint="eastAsia"/>
          <w:sz w:val="24"/>
          <w:szCs w:val="24"/>
          <w:lang w:val="en-US" w:eastAsia="zh-CN"/>
        </w:rPr>
        <w:t xml:space="preserve"> a</w:t>
      </w:r>
      <w:r>
        <w:rPr>
          <w:rFonts w:hint="default" w:eastAsia="HYQiHei-75S"/>
          <w:sz w:val="24"/>
          <w:szCs w:val="24"/>
          <w:lang w:val="en-US" w:eastAsia="zh-CN"/>
        </w:rPr>
        <w:t xml:space="preserve"> steady number of transfers before March 2020.</w:t>
      </w:r>
      <w:r>
        <w:rPr>
          <w:rFonts w:hint="eastAsia"/>
          <w:sz w:val="24"/>
          <w:szCs w:val="24"/>
          <w:lang w:val="en-US" w:eastAsia="zh-CN"/>
        </w:rPr>
        <w:t xml:space="preserve"> The </w:t>
      </w:r>
      <w:r>
        <w:rPr>
          <w:rFonts w:hint="default" w:eastAsia="HYQiHei-75S"/>
          <w:sz w:val="24"/>
          <w:szCs w:val="24"/>
          <w:lang w:val="en-US" w:eastAsia="zh-CN"/>
        </w:rPr>
        <w:t>visible dip starting March 2020, indicating the immediate impact of the COVID-19 pandemic.</w:t>
      </w:r>
    </w:p>
    <w:p w14:paraId="3E499877">
      <w:pPr>
        <w:numPr>
          <w:numId w:val="0"/>
        </w:numPr>
        <w:jc w:val="both"/>
        <w:rPr>
          <w:rFonts w:hint="default" w:eastAsia="HYQiHei-75S"/>
          <w:sz w:val="24"/>
          <w:szCs w:val="24"/>
          <w:lang w:val="en-US" w:eastAsia="zh-CN"/>
        </w:rPr>
      </w:pPr>
      <w:r>
        <w:rPr>
          <w:rFonts w:hint="default" w:eastAsia="HYQiHei-75S"/>
          <w:sz w:val="24"/>
          <w:szCs w:val="24"/>
          <w:lang w:val="en-US" w:eastAsia="zh-CN"/>
        </w:rPr>
        <w:t>This likely coincides with</w:t>
      </w:r>
      <w:r>
        <w:rPr>
          <w:rFonts w:hint="eastAsia"/>
          <w:sz w:val="24"/>
          <w:szCs w:val="24"/>
          <w:lang w:val="en-US" w:eastAsia="zh-CN"/>
        </w:rPr>
        <w:t xml:space="preserve"> i</w:t>
      </w:r>
      <w:r>
        <w:rPr>
          <w:rFonts w:hint="default" w:eastAsia="HYQiHei-75S"/>
          <w:sz w:val="24"/>
          <w:szCs w:val="24"/>
          <w:lang w:val="en-US" w:eastAsia="zh-CN"/>
        </w:rPr>
        <w:t xml:space="preserve">nitial </w:t>
      </w:r>
      <w:r>
        <w:rPr>
          <w:rFonts w:hint="eastAsia"/>
          <w:sz w:val="24"/>
          <w:szCs w:val="24"/>
          <w:lang w:val="en-US" w:eastAsia="zh-CN"/>
        </w:rPr>
        <w:t>lock-downs, p</w:t>
      </w:r>
      <w:r>
        <w:rPr>
          <w:rFonts w:hint="default" w:eastAsia="HYQiHei-75S"/>
          <w:sz w:val="24"/>
          <w:szCs w:val="24"/>
          <w:lang w:val="en-US" w:eastAsia="zh-CN"/>
        </w:rPr>
        <w:t>olicy shifts restricting movement</w:t>
      </w:r>
      <w:r>
        <w:rPr>
          <w:rFonts w:hint="eastAsia"/>
          <w:sz w:val="24"/>
          <w:szCs w:val="24"/>
          <w:lang w:val="en-US" w:eastAsia="zh-CN"/>
        </w:rPr>
        <w:t>, or because of h</w:t>
      </w:r>
      <w:r>
        <w:rPr>
          <w:rFonts w:hint="default" w:eastAsia="HYQiHei-75S"/>
          <w:sz w:val="24"/>
          <w:szCs w:val="24"/>
          <w:lang w:val="en-US" w:eastAsia="zh-CN"/>
        </w:rPr>
        <w:t>esitation in transferring elderly patients due to infection risk.</w:t>
      </w:r>
    </w:p>
    <w:p w14:paraId="45760D75">
      <w:pPr>
        <w:numPr>
          <w:numId w:val="0"/>
        </w:numPr>
        <w:jc w:val="both"/>
        <w:rPr>
          <w:rFonts w:hint="default" w:eastAsia="HYQiHei-75S"/>
          <w:sz w:val="24"/>
          <w:szCs w:val="24"/>
          <w:lang w:val="en-US" w:eastAsia="zh-CN"/>
        </w:rPr>
      </w:pPr>
      <w:r>
        <w:rPr>
          <w:rFonts w:hint="default" w:eastAsia="HYQiHei-75S"/>
          <w:sz w:val="24"/>
          <w:szCs w:val="24"/>
          <w:lang w:val="en-US" w:eastAsia="zh-CN"/>
        </w:rPr>
        <w:t xml:space="preserve">Recovery or plateau phases </w:t>
      </w:r>
      <w:r>
        <w:rPr>
          <w:rFonts w:hint="eastAsia"/>
          <w:sz w:val="24"/>
          <w:szCs w:val="24"/>
          <w:lang w:val="en-US" w:eastAsia="zh-CN"/>
        </w:rPr>
        <w:t xml:space="preserve">can be </w:t>
      </w:r>
      <w:r>
        <w:rPr>
          <w:rFonts w:hint="default" w:eastAsia="HYQiHei-75S"/>
          <w:sz w:val="24"/>
          <w:szCs w:val="24"/>
          <w:lang w:val="en-US" w:eastAsia="zh-CN"/>
        </w:rPr>
        <w:t>seen later in 2020–2022 as systems adjusted (e.g., protocols for safe transfer, vaccinated populations, etc.).</w:t>
      </w:r>
    </w:p>
    <w:p w14:paraId="7525AD3F">
      <w:pPr>
        <w:numPr>
          <w:numId w:val="0"/>
        </w:numPr>
        <w:rPr>
          <w:rFonts w:hint="default" w:eastAsia="HYQiHei-75S"/>
          <w:lang w:val="en-US" w:eastAsia="zh-CN"/>
        </w:rPr>
      </w:pPr>
      <w:r>
        <w:rPr>
          <w:rFonts w:hint="default" w:eastAsia="HYQiHei-75S"/>
          <w:lang w:val="en-US" w:eastAsia="zh-CN"/>
        </w:rPr>
        <w:drawing>
          <wp:inline distT="0" distB="0" distL="114300" distR="114300">
            <wp:extent cx="5481955" cy="2258060"/>
            <wp:effectExtent l="0" t="0" r="4445" b="12700"/>
            <wp:docPr id="6" name="图片 6" descr="outpu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output (4)"/>
                    <pic:cNvPicPr>
                      <a:picLocks noChangeAspect="1"/>
                    </pic:cNvPicPr>
                  </pic:nvPicPr>
                  <pic:blipFill>
                    <a:blip r:embed="rId10"/>
                    <a:stretch>
                      <a:fillRect/>
                    </a:stretch>
                  </pic:blipFill>
                  <pic:spPr>
                    <a:xfrm>
                      <a:off x="0" y="0"/>
                      <a:ext cx="5481955" cy="2258060"/>
                    </a:xfrm>
                    <a:prstGeom prst="rect">
                      <a:avLst/>
                    </a:prstGeom>
                  </pic:spPr>
                </pic:pic>
              </a:graphicData>
            </a:graphic>
          </wp:inline>
        </w:drawing>
      </w:r>
    </w:p>
    <w:p w14:paraId="40698C9E">
      <w:pPr>
        <w:jc w:val="center"/>
        <w:rPr>
          <w:rFonts w:hint="default" w:eastAsia="HYQiHei-75S"/>
          <w:lang w:val="en-US" w:eastAsia="zh-CN"/>
        </w:rPr>
      </w:pPr>
      <w:r>
        <w:rPr>
          <w:rFonts w:hint="eastAsia"/>
          <w:i/>
          <w:iCs/>
          <w:sz w:val="13"/>
          <w:szCs w:val="13"/>
          <w:lang w:val="en-US" w:eastAsia="zh-CN"/>
        </w:rPr>
        <w:t>Figure 5: Top 10 transfer origins</w:t>
      </w:r>
    </w:p>
    <w:p w14:paraId="3C129F23">
      <w:pPr>
        <w:numPr>
          <w:numId w:val="0"/>
        </w:numPr>
        <w:jc w:val="both"/>
        <w:rPr>
          <w:rFonts w:hint="default" w:eastAsia="HYQiHei-75S"/>
          <w:sz w:val="24"/>
          <w:szCs w:val="24"/>
          <w:lang w:val="en-US" w:eastAsia="zh-CN"/>
        </w:rPr>
      </w:pPr>
      <w:r>
        <w:rPr>
          <w:rFonts w:hint="default" w:eastAsia="HYQiHei-75S"/>
          <w:sz w:val="24"/>
          <w:szCs w:val="24"/>
          <w:lang w:val="en-US" w:eastAsia="zh-CN"/>
        </w:rPr>
        <w:t>These addresses represent large</w:t>
      </w:r>
      <w:r>
        <w:rPr>
          <w:rFonts w:hint="eastAsia"/>
          <w:sz w:val="24"/>
          <w:szCs w:val="24"/>
          <w:lang w:val="en-US" w:eastAsia="zh-CN"/>
        </w:rPr>
        <w:t xml:space="preserve"> and </w:t>
      </w:r>
      <w:r>
        <w:rPr>
          <w:rFonts w:hint="default" w:eastAsia="HYQiHei-75S"/>
          <w:sz w:val="24"/>
          <w:szCs w:val="24"/>
          <w:lang w:val="en-US" w:eastAsia="zh-CN"/>
        </w:rPr>
        <w:t xml:space="preserve"> high-needs aged care facilities, with frequent transfers to hospitals.</w:t>
      </w:r>
    </w:p>
    <w:p w14:paraId="65139376">
      <w:pPr>
        <w:numPr>
          <w:numId w:val="0"/>
        </w:numPr>
        <w:jc w:val="both"/>
        <w:rPr>
          <w:rFonts w:hint="default"/>
          <w:sz w:val="24"/>
          <w:szCs w:val="24"/>
          <w:lang w:val="en-US" w:eastAsia="zh-CN"/>
        </w:rPr>
      </w:pPr>
      <w:r>
        <w:rPr>
          <w:rFonts w:hint="default" w:eastAsia="HYQiHei-75S"/>
          <w:sz w:val="24"/>
          <w:szCs w:val="24"/>
          <w:lang w:val="en-US" w:eastAsia="zh-CN"/>
        </w:rPr>
        <w:t>The very high number at Landsborough Street, Warragul</w:t>
      </w:r>
      <w:r>
        <w:rPr>
          <w:rFonts w:hint="eastAsia"/>
          <w:sz w:val="24"/>
          <w:szCs w:val="24"/>
          <w:lang w:val="en-US" w:eastAsia="zh-CN"/>
        </w:rPr>
        <w:t xml:space="preserve"> is not a Residential Aged Care Facility (RACF), but rather the address of West Gippsland Hospital, a known public hospital in Victoria. By filtering, 1699 out of 2704 transfers are identified as inter-hospital transfers. Therefore, the address can be treated as hospital. This case illustrates why cross-verifying fields like </w:t>
      </w:r>
      <w:r>
        <w:rPr>
          <w:rFonts w:hint="default"/>
          <w:sz w:val="24"/>
          <w:szCs w:val="24"/>
          <w:lang w:val="en-US" w:eastAsia="zh-CN"/>
        </w:rPr>
        <w:t>“</w:t>
      </w:r>
      <w:r>
        <w:rPr>
          <w:rFonts w:hint="eastAsia"/>
          <w:sz w:val="24"/>
          <w:szCs w:val="24"/>
          <w:lang w:val="en-US" w:eastAsia="zh-CN"/>
        </w:rPr>
        <w:t>sceneaddress</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category</w:t>
      </w:r>
      <w:r>
        <w:rPr>
          <w:rFonts w:hint="default"/>
          <w:sz w:val="24"/>
          <w:szCs w:val="24"/>
          <w:lang w:val="en-US" w:eastAsia="zh-CN"/>
        </w:rPr>
        <w:t>”</w:t>
      </w:r>
      <w:r>
        <w:rPr>
          <w:rFonts w:hint="eastAsia"/>
          <w:sz w:val="24"/>
          <w:szCs w:val="24"/>
          <w:lang w:val="en-US" w:eastAsia="zh-CN"/>
        </w:rPr>
        <w:t xml:space="preserve">, and </w:t>
      </w:r>
      <w:r>
        <w:rPr>
          <w:rFonts w:hint="default"/>
          <w:sz w:val="24"/>
          <w:szCs w:val="24"/>
          <w:lang w:val="en-US" w:eastAsia="zh-CN"/>
        </w:rPr>
        <w:t>“</w:t>
      </w:r>
      <w:r>
        <w:rPr>
          <w:rFonts w:hint="eastAsia"/>
          <w:sz w:val="24"/>
          <w:szCs w:val="24"/>
          <w:lang w:val="en-US" w:eastAsia="zh-CN"/>
        </w:rPr>
        <w:t>iht</w:t>
      </w:r>
      <w:r>
        <w:rPr>
          <w:rFonts w:hint="default"/>
          <w:sz w:val="24"/>
          <w:szCs w:val="24"/>
          <w:lang w:val="en-US" w:eastAsia="zh-CN"/>
        </w:rPr>
        <w:t>”</w:t>
      </w:r>
      <w:r>
        <w:rPr>
          <w:rFonts w:hint="eastAsia"/>
          <w:sz w:val="24"/>
          <w:szCs w:val="24"/>
          <w:lang w:val="en-US" w:eastAsia="zh-CN"/>
        </w:rPr>
        <w:t xml:space="preserve"> from the dataset is crucial when identifying RACF-related flows.</w:t>
      </w:r>
    </w:p>
    <w:p w14:paraId="618BB019">
      <w:pPr>
        <w:numPr>
          <w:numId w:val="0"/>
        </w:numPr>
        <w:jc w:val="both"/>
        <w:rPr>
          <w:rFonts w:hint="default" w:eastAsia="HYQiHei-75S"/>
          <w:sz w:val="24"/>
          <w:szCs w:val="24"/>
          <w:lang w:val="en-US" w:eastAsia="zh-CN"/>
        </w:rPr>
      </w:pPr>
      <w:r>
        <w:rPr>
          <w:rFonts w:hint="default" w:eastAsia="HYQiHei-75S"/>
          <w:sz w:val="24"/>
          <w:szCs w:val="24"/>
          <w:lang w:val="en-US" w:eastAsia="zh-CN"/>
        </w:rPr>
        <w:t>Regional sites like Sale and Warragul show significant activity, suggesting strong ambulance dependency in non-metropolitan areas.</w:t>
      </w:r>
    </w:p>
    <w:p w14:paraId="79A761EC">
      <w:pPr>
        <w:numPr>
          <w:numId w:val="0"/>
        </w:numPr>
        <w:spacing w:after="0" w:afterAutospacing="0"/>
        <w:rPr>
          <w:rFonts w:hint="default" w:eastAsia="HYQiHei-75S"/>
          <w:lang w:val="en-US" w:eastAsia="zh-CN"/>
        </w:rPr>
      </w:pPr>
      <w:r>
        <w:rPr>
          <w:rFonts w:hint="default" w:eastAsia="HYQiHei-75S"/>
          <w:lang w:val="en-US" w:eastAsia="zh-CN"/>
        </w:rPr>
        <w:drawing>
          <wp:inline distT="0" distB="0" distL="114300" distR="114300">
            <wp:extent cx="5481955" cy="2258060"/>
            <wp:effectExtent l="0" t="0" r="4445" b="12700"/>
            <wp:docPr id="7" name="图片 7" descr="outpu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utput (5)"/>
                    <pic:cNvPicPr>
                      <a:picLocks noChangeAspect="1"/>
                    </pic:cNvPicPr>
                  </pic:nvPicPr>
                  <pic:blipFill>
                    <a:blip r:embed="rId11"/>
                    <a:stretch>
                      <a:fillRect/>
                    </a:stretch>
                  </pic:blipFill>
                  <pic:spPr>
                    <a:xfrm>
                      <a:off x="0" y="0"/>
                      <a:ext cx="5481955" cy="2258060"/>
                    </a:xfrm>
                    <a:prstGeom prst="rect">
                      <a:avLst/>
                    </a:prstGeom>
                  </pic:spPr>
                </pic:pic>
              </a:graphicData>
            </a:graphic>
          </wp:inline>
        </w:drawing>
      </w:r>
    </w:p>
    <w:p w14:paraId="7A667476">
      <w:pPr>
        <w:spacing w:before="72" w:beforeLines="20" w:beforeAutospacing="0"/>
        <w:jc w:val="center"/>
        <w:rPr>
          <w:rFonts w:hint="default" w:eastAsia="HYQiHei-75S"/>
          <w:i/>
          <w:iCs/>
          <w:sz w:val="13"/>
          <w:szCs w:val="13"/>
          <w:lang w:val="en-US" w:eastAsia="zh-CN"/>
        </w:rPr>
      </w:pPr>
      <w:r>
        <w:rPr>
          <w:rFonts w:hint="eastAsia"/>
          <w:i/>
          <w:iCs/>
          <w:sz w:val="13"/>
          <w:szCs w:val="13"/>
          <w:lang w:val="en-US" w:eastAsia="zh-CN"/>
        </w:rPr>
        <w:t>Figure 6: Top 10 hospital destinations</w:t>
      </w:r>
    </w:p>
    <w:p w14:paraId="1A0713A8">
      <w:pPr>
        <w:numPr>
          <w:numId w:val="0"/>
        </w:numPr>
        <w:rPr>
          <w:rFonts w:hint="default" w:eastAsia="HYQiHei-75S"/>
          <w:lang w:val="en-US" w:eastAsia="zh-CN"/>
        </w:rPr>
      </w:pPr>
    </w:p>
    <w:p w14:paraId="5491BB3A">
      <w:pPr>
        <w:numPr>
          <w:numId w:val="0"/>
        </w:numPr>
        <w:jc w:val="both"/>
        <w:rPr>
          <w:rFonts w:hint="default" w:eastAsia="HYQiHei-75S"/>
          <w:sz w:val="24"/>
          <w:szCs w:val="24"/>
          <w:lang w:val="en-US" w:eastAsia="zh-CN"/>
        </w:rPr>
      </w:pPr>
      <w:r>
        <w:rPr>
          <w:rFonts w:hint="default" w:eastAsia="HYQiHei-75S"/>
          <w:sz w:val="24"/>
          <w:szCs w:val="24"/>
          <w:lang w:val="en-US" w:eastAsia="zh-CN"/>
        </w:rPr>
        <w:t>These hospitals are all major metropolitan or regional centres, serving large populations and multiple RACFs in their catchment area.The Northern Hospital and Box Hill Hospital top the list, indicating</w:t>
      </w:r>
      <w:r>
        <w:rPr>
          <w:rFonts w:hint="eastAsia"/>
          <w:sz w:val="24"/>
          <w:szCs w:val="24"/>
          <w:lang w:val="en-US" w:eastAsia="zh-CN"/>
        </w:rPr>
        <w:t xml:space="preserve"> l</w:t>
      </w:r>
      <w:r>
        <w:rPr>
          <w:rFonts w:hint="default" w:eastAsia="HYQiHei-75S"/>
          <w:sz w:val="24"/>
          <w:szCs w:val="24"/>
          <w:lang w:val="en-US" w:eastAsia="zh-CN"/>
        </w:rPr>
        <w:t>arge volumes of aged care in surrounding suburbs (e.g., Epping, Heidelberg, Bundoora)</w:t>
      </w:r>
      <w:r>
        <w:rPr>
          <w:rFonts w:hint="eastAsia"/>
          <w:sz w:val="24"/>
          <w:szCs w:val="24"/>
          <w:lang w:val="en-US" w:eastAsia="zh-CN"/>
        </w:rPr>
        <w:t xml:space="preserve"> and also w</w:t>
      </w:r>
      <w:r>
        <w:rPr>
          <w:rFonts w:hint="default" w:eastAsia="HYQiHei-75S"/>
          <w:sz w:val="24"/>
          <w:szCs w:val="24"/>
          <w:lang w:val="en-US" w:eastAsia="zh-CN"/>
        </w:rPr>
        <w:t>ell-connected ambulance referral networks</w:t>
      </w:r>
    </w:p>
    <w:p w14:paraId="63A3F92D">
      <w:pPr>
        <w:numPr>
          <w:numId w:val="0"/>
        </w:numPr>
        <w:jc w:val="both"/>
        <w:rPr>
          <w:rFonts w:hint="default" w:eastAsia="HYQiHei-75S"/>
          <w:lang w:val="en-US" w:eastAsia="zh-CN"/>
        </w:rPr>
      </w:pPr>
      <w:r>
        <w:rPr>
          <w:rFonts w:hint="default" w:eastAsia="HYQiHei-75S"/>
          <w:sz w:val="24"/>
          <w:szCs w:val="24"/>
          <w:lang w:val="en-US" w:eastAsia="zh-CN"/>
        </w:rPr>
        <w:t>Private facilities like Jessie McPherson also appear, hinting that some RACF residents are privately i</w:t>
      </w:r>
      <w:r>
        <w:rPr>
          <w:rFonts w:hint="default" w:eastAsia="HYQiHei-75S"/>
          <w:lang w:val="en-US" w:eastAsia="zh-CN"/>
        </w:rPr>
        <w:t>nsured or transferred based on GP/contractual relationships.</w:t>
      </w:r>
    </w:p>
    <w:p w14:paraId="6618981E">
      <w:pPr>
        <w:numPr>
          <w:numId w:val="0"/>
        </w:numPr>
        <w:jc w:val="both"/>
        <w:rPr>
          <w:rFonts w:hint="eastAsia" w:eastAsia="HYQiHei-75S"/>
          <w:lang w:val="en-US" w:eastAsia="zh-CN"/>
        </w:rPr>
      </w:pPr>
    </w:p>
    <w:p w14:paraId="2912866C">
      <w:pPr>
        <w:pStyle w:val="4"/>
        <w:numPr>
          <w:numId w:val="0"/>
        </w:numPr>
        <w:bidi w:val="0"/>
        <w:spacing w:after="302" w:afterLines="84" w:afterAutospacing="0"/>
        <w:rPr>
          <w:rFonts w:hint="default"/>
          <w:lang w:val="en-US" w:eastAsia="zh-CN"/>
        </w:rPr>
      </w:pPr>
      <w:r>
        <w:rPr>
          <w:rFonts w:hint="eastAsia"/>
          <w:lang w:val="en-US" w:eastAsia="zh-CN"/>
        </w:rPr>
        <w:t>2.Network</w:t>
      </w:r>
    </w:p>
    <w:p w14:paraId="520020D3">
      <w:pPr>
        <w:spacing w:beforeAutospacing="0" w:after="0" w:afterAutospacing="0"/>
        <w:rPr>
          <w:rFonts w:hint="default" w:eastAsia="HYQiHei-75S"/>
          <w:b w:val="0"/>
          <w:bCs w:val="0"/>
          <w:lang w:val="en-US" w:eastAsia="zh-CN"/>
        </w:rPr>
      </w:pPr>
      <w:r>
        <w:drawing>
          <wp:inline distT="0" distB="0" distL="114300" distR="114300">
            <wp:extent cx="5481320" cy="3081020"/>
            <wp:effectExtent l="0" t="0" r="5080" b="1270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2"/>
                    <a:stretch>
                      <a:fillRect/>
                    </a:stretch>
                  </pic:blipFill>
                  <pic:spPr>
                    <a:xfrm>
                      <a:off x="0" y="0"/>
                      <a:ext cx="5481320" cy="3081020"/>
                    </a:xfrm>
                    <a:prstGeom prst="rect">
                      <a:avLst/>
                    </a:prstGeom>
                    <a:noFill/>
                    <a:ln>
                      <a:noFill/>
                    </a:ln>
                  </pic:spPr>
                </pic:pic>
              </a:graphicData>
            </a:graphic>
          </wp:inline>
        </w:drawing>
      </w:r>
    </w:p>
    <w:p w14:paraId="341E3FF7">
      <w:pPr>
        <w:spacing w:before="118" w:beforeLines="32" w:beforeAutospacing="0"/>
        <w:jc w:val="center"/>
        <w:rPr>
          <w:rFonts w:hint="default" w:eastAsia="HYQiHei-75S"/>
          <w:b w:val="0"/>
          <w:bCs w:val="0"/>
          <w:lang w:val="en-US" w:eastAsia="zh-CN"/>
        </w:rPr>
      </w:pPr>
      <w:r>
        <w:rPr>
          <w:rFonts w:hint="eastAsia"/>
          <w:i/>
          <w:iCs/>
          <w:sz w:val="13"/>
          <w:szCs w:val="13"/>
          <w:lang w:val="en-US" w:eastAsia="zh-CN"/>
        </w:rPr>
        <w:t>Figure 7: Network Visualization</w:t>
      </w:r>
    </w:p>
    <w:p w14:paraId="4F8A5EC8">
      <w:pPr>
        <w:jc w:val="both"/>
        <w:rPr>
          <w:rFonts w:hint="default" w:eastAsia="HYQiHei-75S" w:asciiTheme="minorAscii" w:hAnsiTheme="minorAscii"/>
          <w:b w:val="0"/>
          <w:bCs w:val="0"/>
          <w:sz w:val="24"/>
          <w:szCs w:val="24"/>
          <w:lang w:val="en-US" w:eastAsia="zh-CN"/>
        </w:rPr>
      </w:pPr>
      <w:r>
        <w:rPr>
          <w:rFonts w:hint="eastAsia" w:asciiTheme="minorAscii" w:hAnsiTheme="minorAscii"/>
          <w:b w:val="0"/>
          <w:bCs w:val="0"/>
          <w:sz w:val="24"/>
          <w:szCs w:val="24"/>
          <w:lang w:val="en-US" w:eastAsia="zh-CN"/>
        </w:rPr>
        <w:t>Figure 7</w:t>
      </w:r>
      <w:r>
        <w:rPr>
          <w:rFonts w:hint="default" w:eastAsia="HYQiHei-75S" w:asciiTheme="minorAscii" w:hAnsiTheme="minorAscii"/>
          <w:b w:val="0"/>
          <w:bCs w:val="0"/>
          <w:sz w:val="24"/>
          <w:szCs w:val="24"/>
          <w:lang w:val="en-US" w:eastAsia="zh-CN"/>
        </w:rPr>
        <w:t xml:space="preserve"> visualizes the directional flow of patient transfers across the state, connecting </w:t>
      </w:r>
      <w:r>
        <w:rPr>
          <w:rFonts w:hint="eastAsia" w:asciiTheme="minorAscii" w:hAnsiTheme="minorAscii"/>
          <w:b w:val="0"/>
          <w:bCs w:val="0"/>
          <w:sz w:val="24"/>
          <w:szCs w:val="24"/>
          <w:lang w:val="en-US" w:eastAsia="zh-CN"/>
        </w:rPr>
        <w:t>RACFs</w:t>
      </w:r>
      <w:r>
        <w:rPr>
          <w:rFonts w:hint="default" w:eastAsia="HYQiHei-75S" w:asciiTheme="minorAscii" w:hAnsiTheme="minorAscii"/>
          <w:b w:val="0"/>
          <w:bCs w:val="0"/>
          <w:sz w:val="24"/>
          <w:szCs w:val="24"/>
          <w:lang w:val="en-US" w:eastAsia="zh-CN"/>
        </w:rPr>
        <w:t xml:space="preserve"> (yellow nodes) to hospitals (blue nodes) using geospatial coordinates. Each node’s size represents the volume of transfers, while edge thickness reflects the frequency of movement between each RACF and hospital.The plot demonstrates a strongly centralized structure, with dense connections concentrated around Melbourne's metropolitan area. Numerous RACFs link to major hospitals like the Northern, Alfred, Box Hill, and Austin, marking these as key hubs for aged care admissions. In contrast, rural and regional RACFs appear more isolated, typically connected to single hospitals over greater distances</w:t>
      </w:r>
      <w:r>
        <w:rPr>
          <w:rFonts w:hint="eastAsia" w:asciiTheme="minorAscii" w:hAnsiTheme="minorAscii"/>
          <w:b w:val="0"/>
          <w:bCs w:val="0"/>
          <w:sz w:val="24"/>
          <w:szCs w:val="24"/>
          <w:lang w:val="en-US" w:eastAsia="zh-CN"/>
        </w:rPr>
        <w:t xml:space="preserve">, which </w:t>
      </w:r>
      <w:r>
        <w:rPr>
          <w:rFonts w:hint="default" w:eastAsia="HYQiHei-75S" w:asciiTheme="minorAscii" w:hAnsiTheme="minorAscii"/>
          <w:b w:val="0"/>
          <w:bCs w:val="0"/>
          <w:sz w:val="24"/>
          <w:szCs w:val="24"/>
          <w:lang w:val="en-US" w:eastAsia="zh-CN"/>
        </w:rPr>
        <w:t>highligh</w:t>
      </w:r>
      <w:r>
        <w:rPr>
          <w:rFonts w:hint="eastAsia" w:asciiTheme="minorAscii" w:hAnsiTheme="minorAscii"/>
          <w:b w:val="0"/>
          <w:bCs w:val="0"/>
          <w:sz w:val="24"/>
          <w:szCs w:val="24"/>
          <w:lang w:val="en-US" w:eastAsia="zh-CN"/>
        </w:rPr>
        <w:t>ts</w:t>
      </w:r>
      <w:r>
        <w:rPr>
          <w:rFonts w:hint="default" w:eastAsia="HYQiHei-75S" w:asciiTheme="minorAscii" w:hAnsiTheme="minorAscii"/>
          <w:b w:val="0"/>
          <w:bCs w:val="0"/>
          <w:sz w:val="24"/>
          <w:szCs w:val="24"/>
          <w:lang w:val="en-US" w:eastAsia="zh-CN"/>
        </w:rPr>
        <w:t xml:space="preserve"> rural areas' reliance on limited healthcare facilities.</w:t>
      </w:r>
    </w:p>
    <w:p w14:paraId="5B3089EF">
      <w:pPr>
        <w:jc w:val="both"/>
        <w:rPr>
          <w:rFonts w:hint="default" w:eastAsia="HYQiHei-75S" w:asciiTheme="minorAscii" w:hAnsiTheme="minorAscii"/>
          <w:b w:val="0"/>
          <w:bCs w:val="0"/>
          <w:sz w:val="24"/>
          <w:szCs w:val="24"/>
          <w:lang w:val="en-US" w:eastAsia="zh-CN"/>
        </w:rPr>
      </w:pPr>
      <w:r>
        <w:rPr>
          <w:rFonts w:hint="default" w:eastAsia="HYQiHei-75S" w:asciiTheme="minorAscii" w:hAnsiTheme="minorAscii"/>
          <w:b w:val="0"/>
          <w:bCs w:val="0"/>
          <w:sz w:val="24"/>
          <w:szCs w:val="24"/>
          <w:lang w:val="en-US" w:eastAsia="zh-CN"/>
        </w:rPr>
        <w:t>The map also reveals critical transfer corridors and regional dependencies, with some lines extending far across the state, implying longer transport times and possible challenges in accessing timely care. Ultimately, the network plot clearly visualizes both the urban-centralized nature of aged care transfers and the geographic disparities affecting remote Victorian RACFs.</w:t>
      </w:r>
    </w:p>
    <w:p w14:paraId="049E4C38">
      <w:pPr>
        <w:rPr>
          <w:rFonts w:hint="eastAsia" w:eastAsia="HYQiHei-75S"/>
          <w:b w:val="0"/>
          <w:bCs w:val="0"/>
          <w:lang w:val="en-US" w:eastAsia="zh-CN"/>
        </w:rPr>
      </w:pPr>
      <w:r>
        <w:drawing>
          <wp:inline distT="0" distB="0" distL="114300" distR="114300">
            <wp:extent cx="5482590" cy="3288030"/>
            <wp:effectExtent l="0" t="0" r="3810" b="38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3"/>
                    <a:stretch>
                      <a:fillRect/>
                    </a:stretch>
                  </pic:blipFill>
                  <pic:spPr>
                    <a:xfrm>
                      <a:off x="0" y="0"/>
                      <a:ext cx="5482590" cy="3288030"/>
                    </a:xfrm>
                    <a:prstGeom prst="rect">
                      <a:avLst/>
                    </a:prstGeom>
                    <a:noFill/>
                    <a:ln>
                      <a:noFill/>
                    </a:ln>
                  </pic:spPr>
                </pic:pic>
              </a:graphicData>
            </a:graphic>
          </wp:inline>
        </w:drawing>
      </w:r>
    </w:p>
    <w:p w14:paraId="606DD351">
      <w:pPr>
        <w:jc w:val="center"/>
        <w:rPr>
          <w:rFonts w:hint="eastAsia" w:eastAsia="HYQiHei-75S"/>
          <w:b w:val="0"/>
          <w:bCs w:val="0"/>
          <w:lang w:val="en-US" w:eastAsia="zh-CN"/>
        </w:rPr>
      </w:pPr>
      <w:r>
        <w:rPr>
          <w:rFonts w:hint="eastAsia"/>
          <w:i/>
          <w:iCs/>
          <w:sz w:val="13"/>
          <w:szCs w:val="13"/>
          <w:lang w:val="en-US" w:eastAsia="zh-CN"/>
        </w:rPr>
        <w:t>Figure 8: Fish-eye network of transfers over Victoria</w:t>
      </w:r>
    </w:p>
    <w:p w14:paraId="37A485B5">
      <w:pPr>
        <w:jc w:val="both"/>
        <w:rPr>
          <w:rFonts w:hint="default" w:eastAsia="HYQiHei-75S" w:asciiTheme="minorAscii" w:hAnsiTheme="minorAscii"/>
          <w:b w:val="0"/>
          <w:bCs w:val="0"/>
          <w:sz w:val="24"/>
          <w:szCs w:val="24"/>
          <w:lang w:val="en-US" w:eastAsia="zh-CN"/>
        </w:rPr>
      </w:pPr>
      <w:r>
        <w:rPr>
          <w:rFonts w:hint="default" w:eastAsia="HYQiHei-75S" w:asciiTheme="minorAscii" w:hAnsiTheme="minorAscii"/>
          <w:b w:val="0"/>
          <w:bCs w:val="0"/>
          <w:sz w:val="24"/>
          <w:szCs w:val="24"/>
          <w:lang w:val="en-US" w:eastAsia="zh-CN"/>
        </w:rPr>
        <w:t>The fish-eye transformation magnifies Melbourne's metropolitan region, where most RACF-to-hospital transfers are concentrated. Meanwhile, it compresses rural areas to minimize visual clutter, highlighting the network's core activity</w:t>
      </w:r>
      <w:r>
        <w:rPr>
          <w:rFonts w:hint="eastAsia" w:asciiTheme="minorAscii" w:hAnsiTheme="minorAscii"/>
          <w:b w:val="0"/>
          <w:bCs w:val="0"/>
          <w:sz w:val="24"/>
          <w:szCs w:val="24"/>
          <w:lang w:val="en-US" w:eastAsia="zh-CN"/>
        </w:rPr>
        <w:t xml:space="preserve"> in Figure 8</w:t>
      </w:r>
      <w:r>
        <w:rPr>
          <w:rFonts w:hint="default" w:eastAsia="HYQiHei-75S" w:asciiTheme="minorAscii" w:hAnsiTheme="minorAscii"/>
          <w:b w:val="0"/>
          <w:bCs w:val="0"/>
          <w:sz w:val="24"/>
          <w:szCs w:val="24"/>
          <w:lang w:val="en-US" w:eastAsia="zh-CN"/>
        </w:rPr>
        <w:t>.</w:t>
      </w:r>
      <w:r>
        <w:rPr>
          <w:rFonts w:hint="eastAsia" w:asciiTheme="minorAscii" w:hAnsiTheme="minorAscii"/>
          <w:b w:val="0"/>
          <w:bCs w:val="0"/>
          <w:sz w:val="24"/>
          <w:szCs w:val="24"/>
          <w:lang w:val="en-US" w:eastAsia="zh-CN"/>
        </w:rPr>
        <w:t xml:space="preserve"> </w:t>
      </w:r>
      <w:r>
        <w:rPr>
          <w:rFonts w:hint="default" w:eastAsia="HYQiHei-75S" w:asciiTheme="minorAscii" w:hAnsiTheme="minorAscii"/>
          <w:b w:val="0"/>
          <w:bCs w:val="0"/>
          <w:sz w:val="24"/>
          <w:szCs w:val="24"/>
          <w:lang w:val="en-US" w:eastAsia="zh-CN"/>
        </w:rPr>
        <w:t>This distortion highlights the intricate web of connections among major hospitals and RACFs that would otherwise overlap in a standard geographic plot</w:t>
      </w:r>
      <w:r>
        <w:rPr>
          <w:rFonts w:hint="eastAsia" w:asciiTheme="minorAscii" w:hAnsiTheme="minorAscii"/>
          <w:b w:val="0"/>
          <w:bCs w:val="0"/>
          <w:sz w:val="24"/>
          <w:szCs w:val="24"/>
          <w:lang w:val="en-US" w:eastAsia="zh-CN"/>
        </w:rPr>
        <w:t xml:space="preserve">. This </w:t>
      </w:r>
      <w:r>
        <w:rPr>
          <w:rFonts w:hint="default" w:eastAsia="HYQiHei-75S" w:asciiTheme="minorAscii" w:hAnsiTheme="minorAscii"/>
          <w:b w:val="0"/>
          <w:bCs w:val="0"/>
          <w:sz w:val="24"/>
          <w:szCs w:val="24"/>
          <w:lang w:val="en-US" w:eastAsia="zh-CN"/>
        </w:rPr>
        <w:t>enabl</w:t>
      </w:r>
      <w:r>
        <w:rPr>
          <w:rFonts w:hint="eastAsia" w:asciiTheme="minorAscii" w:hAnsiTheme="minorAscii"/>
          <w:b w:val="0"/>
          <w:bCs w:val="0"/>
          <w:sz w:val="24"/>
          <w:szCs w:val="24"/>
          <w:lang w:val="en-US" w:eastAsia="zh-CN"/>
        </w:rPr>
        <w:t>es</w:t>
      </w:r>
      <w:r>
        <w:rPr>
          <w:rFonts w:hint="default" w:eastAsia="HYQiHei-75S" w:asciiTheme="minorAscii" w:hAnsiTheme="minorAscii"/>
          <w:b w:val="0"/>
          <w:bCs w:val="0"/>
          <w:sz w:val="24"/>
          <w:szCs w:val="24"/>
          <w:lang w:val="en-US" w:eastAsia="zh-CN"/>
        </w:rPr>
        <w:t xml:space="preserve"> clearer identification of transfer hubs, corridors, and high-demand facilities. The fish-eye view sacrifices precise geographic fidelity for enhanced clarity, directing attention to high-traffic transfer hubs. This approach better reveals key patterns—hospital bottlenecks, RACF reliance, and overlapping service zones</w:t>
      </w:r>
      <w:r>
        <w:rPr>
          <w:rFonts w:hint="eastAsia" w:asciiTheme="minorAscii" w:hAnsiTheme="minorAscii"/>
          <w:b w:val="0"/>
          <w:bCs w:val="0"/>
          <w:sz w:val="24"/>
          <w:szCs w:val="24"/>
          <w:lang w:val="en-US" w:eastAsia="zh-CN"/>
        </w:rPr>
        <w:t>, which</w:t>
      </w:r>
      <w:r>
        <w:rPr>
          <w:rFonts w:hint="default" w:eastAsia="HYQiHei-75S" w:asciiTheme="minorAscii" w:hAnsiTheme="minorAscii"/>
          <w:b w:val="0"/>
          <w:bCs w:val="0"/>
          <w:sz w:val="24"/>
          <w:szCs w:val="24"/>
          <w:lang w:val="en-US" w:eastAsia="zh-CN"/>
        </w:rPr>
        <w:t xml:space="preserve"> demand</w:t>
      </w:r>
      <w:r>
        <w:rPr>
          <w:rFonts w:hint="eastAsia" w:asciiTheme="minorAscii" w:hAnsiTheme="minorAscii"/>
          <w:b w:val="0"/>
          <w:bCs w:val="0"/>
          <w:sz w:val="24"/>
          <w:szCs w:val="24"/>
          <w:lang w:val="en-US" w:eastAsia="zh-CN"/>
        </w:rPr>
        <w:t>s</w:t>
      </w:r>
      <w:r>
        <w:rPr>
          <w:rFonts w:hint="default" w:eastAsia="HYQiHei-75S" w:asciiTheme="minorAscii" w:hAnsiTheme="minorAscii"/>
          <w:b w:val="0"/>
          <w:bCs w:val="0"/>
          <w:sz w:val="24"/>
          <w:szCs w:val="24"/>
          <w:lang w:val="en-US" w:eastAsia="zh-CN"/>
        </w:rPr>
        <w:t xml:space="preserve"> analytical focus.</w:t>
      </w:r>
      <w:r>
        <w:rPr>
          <w:rFonts w:hint="eastAsia" w:asciiTheme="minorAscii" w:hAnsiTheme="minorAscii"/>
          <w:b w:val="0"/>
          <w:bCs w:val="0"/>
          <w:sz w:val="24"/>
          <w:szCs w:val="24"/>
          <w:lang w:val="en-US" w:eastAsia="zh-CN"/>
        </w:rPr>
        <w:t xml:space="preserve"> </w:t>
      </w:r>
      <w:r>
        <w:rPr>
          <w:rFonts w:hint="default" w:eastAsia="HYQiHei-75S" w:asciiTheme="minorAscii" w:hAnsiTheme="minorAscii"/>
          <w:b w:val="0"/>
          <w:bCs w:val="0"/>
          <w:sz w:val="24"/>
          <w:szCs w:val="24"/>
          <w:lang w:val="en-US" w:eastAsia="zh-CN"/>
        </w:rPr>
        <w:t>This transformation is particularly useful for healthcare network analysis because it balances clarity with spatial context, supporting better recognition of operational bottlenecks and urban transfer dynamics while still retaining the overall structure of the network across Victoria.</w:t>
      </w:r>
    </w:p>
    <w:p w14:paraId="4DB07587">
      <w:pPr>
        <w:pStyle w:val="7"/>
        <w:bidi w:val="0"/>
        <w:spacing w:after="283" w:afterLines="78" w:afterAutospacing="0"/>
        <w:rPr>
          <w:rFonts w:hint="eastAsia"/>
          <w:sz w:val="24"/>
          <w:szCs w:val="24"/>
          <w:lang w:val="en-US" w:eastAsia="zh-CN"/>
        </w:rPr>
      </w:pPr>
      <w:r>
        <w:rPr>
          <w:rFonts w:hint="eastAsia"/>
          <w:sz w:val="24"/>
          <w:szCs w:val="24"/>
          <w:lang w:val="en-US" w:eastAsia="zh-CN"/>
        </w:rPr>
        <w:t>2.1 Network comparison</w:t>
      </w:r>
    </w:p>
    <w:p w14:paraId="29F6DD57">
      <w:pPr>
        <w:numPr>
          <w:ilvl w:val="0"/>
          <w:numId w:val="0"/>
        </w:numPr>
        <w:spacing w:beforeAutospacing="0"/>
        <w:ind w:leftChars="0"/>
        <w:jc w:val="both"/>
        <w:rPr>
          <w:rFonts w:hint="default"/>
          <w:b w:val="0"/>
          <w:bCs w:val="0"/>
          <w:lang w:val="en-US" w:eastAsia="zh-CN"/>
        </w:rPr>
      </w:pPr>
      <w:r>
        <w:rPr>
          <w:rFonts w:hint="default"/>
          <w:b w:val="0"/>
          <w:bCs w:val="0"/>
          <w:lang w:val="en-US" w:eastAsia="zh-CN"/>
        </w:rPr>
        <w:drawing>
          <wp:inline distT="0" distB="0" distL="114300" distR="114300">
            <wp:extent cx="5486400" cy="1755775"/>
            <wp:effectExtent l="0" t="0" r="0" b="12065"/>
            <wp:docPr id="13" name="图片 13" descr="comparison_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omparison_week"/>
                    <pic:cNvPicPr>
                      <a:picLocks noChangeAspect="1"/>
                    </pic:cNvPicPr>
                  </pic:nvPicPr>
                  <pic:blipFill>
                    <a:blip r:embed="rId14"/>
                    <a:srcRect t="18403" b="17593"/>
                    <a:stretch>
                      <a:fillRect/>
                    </a:stretch>
                  </pic:blipFill>
                  <pic:spPr>
                    <a:xfrm>
                      <a:off x="0" y="0"/>
                      <a:ext cx="5486400" cy="1755775"/>
                    </a:xfrm>
                    <a:prstGeom prst="rect">
                      <a:avLst/>
                    </a:prstGeom>
                  </pic:spPr>
                </pic:pic>
              </a:graphicData>
            </a:graphic>
          </wp:inline>
        </w:drawing>
      </w:r>
    </w:p>
    <w:p w14:paraId="1C4444DF">
      <w:pPr>
        <w:spacing w:after="53" w:afterAutospacing="0"/>
        <w:jc w:val="center"/>
        <w:rPr>
          <w:rFonts w:hint="default"/>
          <w:b w:val="0"/>
          <w:bCs w:val="0"/>
          <w:lang w:val="en-US" w:eastAsia="zh-CN"/>
        </w:rPr>
      </w:pPr>
      <w:r>
        <w:rPr>
          <w:rFonts w:hint="eastAsia"/>
          <w:i/>
          <w:iCs/>
          <w:sz w:val="13"/>
          <w:szCs w:val="13"/>
          <w:lang w:val="en-US" w:eastAsia="zh-CN"/>
        </w:rPr>
        <w:t>Figure 9: Comparison of transfer network between weekdays and weekends</w:t>
      </w:r>
    </w:p>
    <w:p w14:paraId="55294EB1">
      <w:pPr>
        <w:spacing w:beforeAutospacing="0" w:after="0" w:afterAutospacing="0"/>
        <w:rPr>
          <w:rFonts w:hint="eastAsia"/>
          <w:lang w:val="en-US" w:eastAsia="zh-CN"/>
        </w:rPr>
      </w:pPr>
    </w:p>
    <w:p w14:paraId="4B2E4871">
      <w:pPr>
        <w:numPr>
          <w:numId w:val="0"/>
        </w:numPr>
        <w:spacing w:before="110" w:beforeLines="30" w:beforeAutospacing="0"/>
        <w:ind w:leftChars="0"/>
        <w:rPr>
          <w:rFonts w:hint="default"/>
          <w:b w:val="0"/>
          <w:bCs w:val="0"/>
          <w:lang w:val="en-US" w:eastAsia="zh-CN"/>
        </w:rPr>
      </w:pPr>
      <w:r>
        <w:rPr>
          <w:rFonts w:hint="default"/>
          <w:b w:val="0"/>
          <w:bCs w:val="0"/>
          <w:lang w:val="en-US" w:eastAsia="zh-CN"/>
        </w:rPr>
        <w:drawing>
          <wp:inline distT="0" distB="0" distL="114300" distR="114300">
            <wp:extent cx="5486400" cy="1772285"/>
            <wp:effectExtent l="0" t="0" r="0" b="0"/>
            <wp:docPr id="10" name="图片 10" descr="comparison_co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omparison_covid"/>
                    <pic:cNvPicPr>
                      <a:picLocks noChangeAspect="1"/>
                    </pic:cNvPicPr>
                  </pic:nvPicPr>
                  <pic:blipFill>
                    <a:blip r:embed="rId15"/>
                    <a:srcRect t="17384" b="18009"/>
                    <a:stretch>
                      <a:fillRect/>
                    </a:stretch>
                  </pic:blipFill>
                  <pic:spPr>
                    <a:xfrm>
                      <a:off x="0" y="0"/>
                      <a:ext cx="5486400" cy="1772285"/>
                    </a:xfrm>
                    <a:prstGeom prst="rect">
                      <a:avLst/>
                    </a:prstGeom>
                  </pic:spPr>
                </pic:pic>
              </a:graphicData>
            </a:graphic>
          </wp:inline>
        </w:drawing>
      </w:r>
    </w:p>
    <w:p w14:paraId="198F0FD1">
      <w:pPr>
        <w:jc w:val="center"/>
        <w:rPr>
          <w:rFonts w:hint="default"/>
          <w:b w:val="0"/>
          <w:bCs w:val="0"/>
          <w:lang w:val="en-US" w:eastAsia="zh-CN"/>
        </w:rPr>
      </w:pPr>
      <w:r>
        <w:rPr>
          <w:rFonts w:hint="eastAsia"/>
          <w:i/>
          <w:iCs/>
          <w:sz w:val="13"/>
          <w:szCs w:val="13"/>
          <w:lang w:val="en-US" w:eastAsia="zh-CN"/>
        </w:rPr>
        <w:t>Figure 10: Comparison of transfer network before and during COVID period</w:t>
      </w:r>
    </w:p>
    <w:p w14:paraId="1EEE4849">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 xml:space="preserve">Figure 9 and 10 show comparative visualization of transfer networks across two dimensions: weekday vs weekend and pre-COVID vs during-COVID. Each plot maps the aged care transfer network in Victoria, with nodes representing hospitals  and RACFs, and edges indicating the volume of transfers, scaled by thickness. </w:t>
      </w:r>
    </w:p>
    <w:p w14:paraId="2FD412BF">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Compared with weekday transfers, weekends transfers show a clear reduction in overall activity: the network is sparser, edges are thinner, and fewer RACF-hospital pairs remain active. This supports the earlier EDA finding that transfers drop significantly during weekends, likely due to operational and scheduling limitations.</w:t>
      </w:r>
    </w:p>
    <w:p w14:paraId="73CC1ACB">
      <w:pPr>
        <w:numPr>
          <w:numId w:val="0"/>
        </w:numPr>
        <w:ind w:leftChars="0"/>
        <w:jc w:val="both"/>
        <w:rPr>
          <w:rFonts w:hint="default"/>
          <w:b w:val="0"/>
          <w:bCs w:val="0"/>
          <w:sz w:val="24"/>
          <w:szCs w:val="24"/>
          <w:lang w:val="en-US" w:eastAsia="zh-CN"/>
        </w:rPr>
      </w:pPr>
      <w:r>
        <w:rPr>
          <w:rFonts w:hint="eastAsia"/>
          <w:b w:val="0"/>
          <w:bCs w:val="0"/>
          <w:sz w:val="24"/>
          <w:szCs w:val="24"/>
          <w:lang w:val="en-US" w:eastAsia="zh-CN"/>
        </w:rPr>
        <w:t>While both pre-COVID and during-COVID transfer networks appear broadly similar in structure, featuring dense connections between major hospitals and surrounding RACFs, there are minor shifts in the periphery by inspection. During-COVID networks show slight increased concentration engagement from peripheral areas, suggesting a broader geographic spread of transfer activity. This is possibly due to outbreak management, regional hospital pressure, or altered triage protocols</w:t>
      </w:r>
    </w:p>
    <w:p w14:paraId="5EA3B034">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However, by only inspection, the difference of pattern can  hardly be captured accurately. Adjacency matrices and heat maps are essential tools for identifying and visualizing changes in aged care transfer patterns across different time periods.  The adjacency matrix represents transfer frequencies between RACFs and hospitals, capturing the structure and intensity of connections in the network. To ensure fair comparison across groups with unequal duration, mentioned previously in EDA, we apply standardization by dividing transfer counts by the number of days in each period and transforming values (using square root) to reduce skew from high-frequency transfers. By subtracting standardized matrices, we detect increases or decreases in transfers between specific locations. Heat maps then translate these differences into color-coded visualizations, enabling quick and intuitive identification of significant changes in network behavior. This method supports evidence-based understanding of how aged care transfer dynamics respond to temporal or systemic factors.</w:t>
      </w:r>
    </w:p>
    <w:p w14:paraId="585EB142">
      <w:pPr>
        <w:numPr>
          <w:numId w:val="0"/>
        </w:numPr>
        <w:ind w:leftChars="0"/>
        <w:rPr>
          <w:rFonts w:hint="eastAsia"/>
          <w:b w:val="0"/>
          <w:bCs w:val="0"/>
          <w:lang w:val="en-US" w:eastAsia="zh-CN"/>
        </w:rPr>
      </w:pPr>
      <w:r>
        <w:rPr>
          <w:rFonts w:hint="eastAsia"/>
          <w:b w:val="0"/>
          <w:bCs w:val="0"/>
          <w:lang w:val="en-US" w:eastAsia="zh-CN"/>
        </w:rPr>
        <w:drawing>
          <wp:inline distT="0" distB="0" distL="114300" distR="114300">
            <wp:extent cx="5478780" cy="4696460"/>
            <wp:effectExtent l="0" t="0" r="7620" b="12700"/>
            <wp:docPr id="11" name="图片 11" descr="heatmap_top_200_diff_co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eatmap_top_200_diff_covid"/>
                    <pic:cNvPicPr>
                      <a:picLocks noChangeAspect="1"/>
                    </pic:cNvPicPr>
                  </pic:nvPicPr>
                  <pic:blipFill>
                    <a:blip r:embed="rId16"/>
                    <a:stretch>
                      <a:fillRect/>
                    </a:stretch>
                  </pic:blipFill>
                  <pic:spPr>
                    <a:xfrm>
                      <a:off x="0" y="0"/>
                      <a:ext cx="5478780" cy="4696460"/>
                    </a:xfrm>
                    <a:prstGeom prst="rect">
                      <a:avLst/>
                    </a:prstGeom>
                  </pic:spPr>
                </pic:pic>
              </a:graphicData>
            </a:graphic>
          </wp:inline>
        </w:drawing>
      </w:r>
    </w:p>
    <w:p w14:paraId="1FA5CCB3">
      <w:pPr>
        <w:jc w:val="center"/>
        <w:rPr>
          <w:rFonts w:hint="eastAsia"/>
          <w:b w:val="0"/>
          <w:bCs w:val="0"/>
          <w:lang w:val="en-US" w:eastAsia="zh-CN"/>
        </w:rPr>
      </w:pPr>
      <w:r>
        <w:rPr>
          <w:rFonts w:hint="eastAsia"/>
          <w:i/>
          <w:iCs/>
          <w:sz w:val="13"/>
          <w:szCs w:val="13"/>
          <w:lang w:val="en-US" w:eastAsia="zh-CN"/>
        </w:rPr>
        <w:t>Figure 11: Heat map of transfer difference before and during COVID period</w:t>
      </w:r>
    </w:p>
    <w:p w14:paraId="71351D75">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 xml:space="preserve">Figure 11 visualizes changes in transfer patterns between Residential Aged Care Facilities and hospitals during the COVID-19 period compared to the pre-COVID period. Each cell represents a transfer from a specific RACF (row) to a hospital (column), with color indicating the direction and magnitude of change-red for increased transfers, blue for decreased transfers, and white for no change or masked low-activity pairs. The adjacency matrices used to construct the heat map ensure that all locations are represented with consistent dimensions and ordering, allowing for meaningful visual comparison. Only the top 200 most significant changes are shown to highlight the most impacted transfer links, making it easier to detect patterns such as hot spots of increased hospital demand or reduced mobility during the pandemic. This plot shows both some increase and decrease before and after COVID, as their number of transfers are similar obtained in previous section. </w:t>
      </w:r>
    </w:p>
    <w:p w14:paraId="6293CF64">
      <w:pPr>
        <w:numPr>
          <w:numId w:val="0"/>
        </w:numPr>
        <w:ind w:leftChars="0"/>
        <w:rPr>
          <w:rFonts w:hint="eastAsia"/>
          <w:b w:val="0"/>
          <w:bCs w:val="0"/>
          <w:lang w:val="en-US" w:eastAsia="zh-CN"/>
        </w:rPr>
      </w:pPr>
      <w:r>
        <w:rPr>
          <w:rFonts w:hint="eastAsia"/>
          <w:b w:val="0"/>
          <w:bCs w:val="0"/>
          <w:lang w:val="en-US" w:eastAsia="zh-CN"/>
        </w:rPr>
        <w:drawing>
          <wp:inline distT="0" distB="0" distL="114300" distR="114300">
            <wp:extent cx="5478780" cy="4696460"/>
            <wp:effectExtent l="0" t="0" r="7620" b="12700"/>
            <wp:docPr id="14" name="图片 14" descr="heatmap_top_200_diff_day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eatmap_top_200_diff_daytype"/>
                    <pic:cNvPicPr>
                      <a:picLocks noChangeAspect="1"/>
                    </pic:cNvPicPr>
                  </pic:nvPicPr>
                  <pic:blipFill>
                    <a:blip r:embed="rId17"/>
                    <a:stretch>
                      <a:fillRect/>
                    </a:stretch>
                  </pic:blipFill>
                  <pic:spPr>
                    <a:xfrm>
                      <a:off x="0" y="0"/>
                      <a:ext cx="5478780" cy="4696460"/>
                    </a:xfrm>
                    <a:prstGeom prst="rect">
                      <a:avLst/>
                    </a:prstGeom>
                  </pic:spPr>
                </pic:pic>
              </a:graphicData>
            </a:graphic>
          </wp:inline>
        </w:drawing>
      </w:r>
    </w:p>
    <w:p w14:paraId="6F4FA09C">
      <w:pPr>
        <w:jc w:val="center"/>
        <w:rPr>
          <w:rFonts w:hint="eastAsia"/>
          <w:b w:val="0"/>
          <w:bCs w:val="0"/>
          <w:lang w:val="en-US" w:eastAsia="zh-CN"/>
        </w:rPr>
      </w:pPr>
      <w:r>
        <w:rPr>
          <w:rFonts w:hint="eastAsia"/>
          <w:i/>
          <w:iCs/>
          <w:sz w:val="13"/>
          <w:szCs w:val="13"/>
          <w:lang w:val="en-US" w:eastAsia="zh-CN"/>
        </w:rPr>
        <w:t>Figure 12: Heat map of transfer difference between weekdays and weekends</w:t>
      </w:r>
    </w:p>
    <w:p w14:paraId="2FB207FA">
      <w:pPr>
        <w:numPr>
          <w:numId w:val="0"/>
        </w:numPr>
        <w:ind w:leftChars="0"/>
        <w:jc w:val="both"/>
        <w:rPr>
          <w:rFonts w:hint="default"/>
          <w:b w:val="0"/>
          <w:bCs w:val="0"/>
          <w:sz w:val="24"/>
          <w:szCs w:val="24"/>
          <w:lang w:val="en-US" w:eastAsia="zh-CN"/>
        </w:rPr>
      </w:pPr>
      <w:r>
        <w:rPr>
          <w:rFonts w:hint="eastAsia"/>
          <w:b w:val="0"/>
          <w:bCs w:val="0"/>
          <w:sz w:val="24"/>
          <w:szCs w:val="24"/>
          <w:lang w:val="en-US" w:eastAsia="zh-CN"/>
        </w:rPr>
        <w:t>The difference of subtracting  weekends transfers from weekdays transfers are shown in the Figure 12. The overwhelming prevalence of blue cells across the heat map indicates that transfers significantly drop on weekends across most pairs. This supports earlier EDA results, suggesting lower system activity during weekends, possibly due to reduced staffing, limited scheduling capacity, or delayed hospital admissions. Blue cells are especially concentrated along the diagonal, suggesting that same-facility (self-loop or short-range) transfers drop more during weekends, which potentially reflecting deferrals in routine care or transport arrangements.</w:t>
      </w:r>
    </w:p>
    <w:p w14:paraId="743604FF">
      <w:pPr>
        <w:numPr>
          <w:numId w:val="0"/>
        </w:numPr>
        <w:ind w:leftChars="0"/>
        <w:rPr>
          <w:rFonts w:hint="default"/>
          <w:b w:val="0"/>
          <w:bCs w:val="0"/>
          <w:lang w:val="en-US" w:eastAsia="zh-CN"/>
        </w:rPr>
      </w:pPr>
    </w:p>
    <w:p w14:paraId="451F4971">
      <w:pPr>
        <w:pStyle w:val="4"/>
        <w:bidi w:val="0"/>
        <w:spacing w:after="265" w:afterLines="73" w:afterAutospacing="0"/>
        <w:rPr>
          <w:rFonts w:hint="eastAsia"/>
          <w:lang w:val="en-US" w:eastAsia="zh-CN"/>
        </w:rPr>
      </w:pPr>
      <w:r>
        <w:rPr>
          <w:rFonts w:hint="eastAsia"/>
          <w:lang w:val="en-US" w:eastAsia="zh-CN"/>
        </w:rPr>
        <w:t xml:space="preserve">3.Conclusion </w:t>
      </w:r>
    </w:p>
    <w:p w14:paraId="0938AFD8">
      <w:pPr>
        <w:numPr>
          <w:numId w:val="0"/>
        </w:numPr>
        <w:spacing w:beforeAutospacing="0" w:after="0" w:afterAutospacing="0"/>
        <w:ind w:leftChars="0"/>
        <w:jc w:val="both"/>
        <w:rPr>
          <w:rFonts w:hint="default"/>
          <w:b w:val="0"/>
          <w:bCs w:val="0"/>
          <w:sz w:val="24"/>
          <w:szCs w:val="24"/>
          <w:lang w:val="en-US" w:eastAsia="zh-CN"/>
        </w:rPr>
      </w:pPr>
      <w:r>
        <w:rPr>
          <w:rFonts w:hint="default"/>
          <w:b w:val="0"/>
          <w:bCs w:val="0"/>
          <w:sz w:val="24"/>
          <w:szCs w:val="24"/>
          <w:lang w:val="en-US" w:eastAsia="zh-CN"/>
        </w:rPr>
        <w:t xml:space="preserve">This project has developed a directed, weighted network capturing patient transfers between Residential Aged Care Facilities (RACFs) and hospitals across Victoria using Ambulance Victoria data. </w:t>
      </w:r>
      <w:r>
        <w:rPr>
          <w:rFonts w:hint="eastAsia"/>
          <w:b w:val="0"/>
          <w:bCs w:val="0"/>
          <w:sz w:val="24"/>
          <w:szCs w:val="24"/>
          <w:lang w:val="en-US" w:eastAsia="zh-CN"/>
        </w:rPr>
        <w:t xml:space="preserve">Exploratory data analysis has been done on each category of the data. </w:t>
      </w:r>
      <w:r>
        <w:rPr>
          <w:rFonts w:hint="default"/>
          <w:b w:val="0"/>
          <w:bCs w:val="0"/>
          <w:sz w:val="24"/>
          <w:szCs w:val="24"/>
          <w:lang w:val="en-US" w:eastAsia="zh-CN"/>
        </w:rPr>
        <w:t xml:space="preserve">We have processed and cleaned the dataset, assigned temporal labels (pre-COVID, COVID, weekday, weekend), and standardised transfer frequencies based on time coverage. By generating and comparing adjacency matrices, we revealed meaningful patterns, such as decentralisation of hospital use during COVID and reduced transfer volumes on weekends. These insights were visualised using heatmaps that highlighted spatial-temporal variations in transfer intensity. Nonetheless, limitations remain, such as ambiguous facility naming, potentially incomplete address data, and difficulty distinguishing between RACFs and hospitals purely from free-text fields. In future work, we aim to systematically identify all possible structural patterns within the transfer network, including central hubs, regional clusters, and recurring transfer pathways. </w:t>
      </w:r>
      <w:r>
        <w:rPr>
          <w:rFonts w:hint="eastAsia"/>
          <w:b w:val="0"/>
          <w:bCs w:val="0"/>
          <w:sz w:val="24"/>
          <w:szCs w:val="24"/>
          <w:lang w:val="en-US" w:eastAsia="zh-CN"/>
        </w:rPr>
        <w:t>For n</w:t>
      </w:r>
      <w:r>
        <w:rPr>
          <w:rFonts w:hint="default"/>
          <w:b w:val="0"/>
          <w:bCs w:val="0"/>
          <w:sz w:val="24"/>
          <w:szCs w:val="24"/>
          <w:lang w:val="en-US" w:eastAsia="zh-CN"/>
        </w:rPr>
        <w:t>ext</w:t>
      </w:r>
      <w:r>
        <w:rPr>
          <w:rFonts w:hint="eastAsia"/>
          <w:b w:val="0"/>
          <w:bCs w:val="0"/>
          <w:sz w:val="24"/>
          <w:szCs w:val="24"/>
          <w:lang w:val="en-US" w:eastAsia="zh-CN"/>
        </w:rPr>
        <w:t xml:space="preserve"> steps</w:t>
      </w:r>
      <w:r>
        <w:rPr>
          <w:rFonts w:hint="default"/>
          <w:b w:val="0"/>
          <w:bCs w:val="0"/>
          <w:sz w:val="24"/>
          <w:szCs w:val="24"/>
          <w:lang w:val="en-US" w:eastAsia="zh-CN"/>
        </w:rPr>
        <w:t>, we will test different modeling approaches, including gravity models and bipartite stochastic block models, to understand and predict these patterns. We may also add spatial data and simulate how diseases spread through the network to improve aged care operations and emergency response planning.</w:t>
      </w:r>
    </w:p>
    <w:p w14:paraId="618F647F">
      <w:pPr>
        <w:pStyle w:val="3"/>
        <w:spacing w:before="360" w:beforeAutospacing="0" w:after="363" w:afterLines="100" w:afterAutospacing="0" w:line="360" w:lineRule="auto"/>
        <w:rPr>
          <w:rFonts w:hint="default"/>
          <w:lang w:val="en-US" w:eastAsia="zh-CN"/>
        </w:rPr>
      </w:pPr>
      <w:r>
        <w:rPr>
          <w:rFonts w:hint="eastAsia" w:eastAsia="SimSun"/>
          <w:lang w:val="en-US" w:eastAsia="zh-CN"/>
        </w:rPr>
        <w:t>Timeline</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4"/>
        <w:gridCol w:w="2214"/>
        <w:gridCol w:w="2214"/>
        <w:gridCol w:w="2214"/>
      </w:tblGrid>
      <w:tr w14:paraId="3E9B46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5885FCBA">
            <w:pPr>
              <w:spacing w:beforeAutospacing="0" w:after="0" w:line="240" w:lineRule="auto"/>
            </w:pPr>
            <w:r>
              <w:t>Phase</w:t>
            </w:r>
          </w:p>
        </w:tc>
        <w:tc>
          <w:tcPr>
            <w:tcW w:w="2214" w:type="dxa"/>
          </w:tcPr>
          <w:p w14:paraId="70972742">
            <w:pPr>
              <w:spacing w:after="0" w:line="240" w:lineRule="auto"/>
            </w:pPr>
            <w:r>
              <w:t>Time</w:t>
            </w:r>
          </w:p>
        </w:tc>
        <w:tc>
          <w:tcPr>
            <w:tcW w:w="2214" w:type="dxa"/>
          </w:tcPr>
          <w:p w14:paraId="6F6671C8">
            <w:pPr>
              <w:spacing w:after="0" w:line="240" w:lineRule="auto"/>
            </w:pPr>
            <w:r>
              <w:t>Activities</w:t>
            </w:r>
          </w:p>
        </w:tc>
        <w:tc>
          <w:tcPr>
            <w:tcW w:w="2214" w:type="dxa"/>
          </w:tcPr>
          <w:p w14:paraId="5D535A8A">
            <w:pPr>
              <w:spacing w:after="0" w:line="240" w:lineRule="auto"/>
              <w:rPr>
                <w:rFonts w:hint="default" w:eastAsia="HYQiHei-75S"/>
                <w:lang w:val="en-US" w:eastAsia="zh-CN"/>
              </w:rPr>
            </w:pPr>
            <w:r>
              <w:rPr>
                <w:rFonts w:hint="eastAsia"/>
                <w:lang w:val="en-US" w:eastAsia="zh-CN"/>
              </w:rPr>
              <w:t>Progress</w:t>
            </w:r>
          </w:p>
        </w:tc>
      </w:tr>
      <w:tr w14:paraId="40CAD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08B3802C">
            <w:pPr>
              <w:spacing w:after="0" w:line="240" w:lineRule="auto"/>
            </w:pPr>
            <w:r>
              <w:t>Phase 1: Preparation</w:t>
            </w:r>
          </w:p>
        </w:tc>
        <w:tc>
          <w:tcPr>
            <w:tcW w:w="2214" w:type="dxa"/>
          </w:tcPr>
          <w:p w14:paraId="32063ABE">
            <w:pPr>
              <w:spacing w:after="0" w:line="240" w:lineRule="auto"/>
              <w:rPr>
                <w:rFonts w:hint="default" w:eastAsia="HYQiHei-75S"/>
                <w:lang w:val="en-US" w:eastAsia="zh-CN"/>
              </w:rPr>
            </w:pPr>
            <w:r>
              <w:rPr>
                <w:rFonts w:hint="eastAsia"/>
                <w:lang w:val="en-US" w:eastAsia="zh-CN"/>
              </w:rPr>
              <w:t>Month1-2</w:t>
            </w:r>
          </w:p>
        </w:tc>
        <w:tc>
          <w:tcPr>
            <w:tcW w:w="2214" w:type="dxa"/>
          </w:tcPr>
          <w:p w14:paraId="45FAFA80">
            <w:pPr>
              <w:spacing w:after="0" w:line="240" w:lineRule="auto"/>
              <w:rPr>
                <w:sz w:val="15"/>
                <w:szCs w:val="15"/>
              </w:rPr>
            </w:pPr>
            <w:r>
              <w:rPr>
                <w:sz w:val="15"/>
                <w:szCs w:val="15"/>
              </w:rPr>
              <w:t>- Obtain and clean transfer data from Ambulance Victoria</w:t>
            </w:r>
            <w:r>
              <w:rPr>
                <w:sz w:val="15"/>
                <w:szCs w:val="15"/>
              </w:rPr>
              <w:br w:type="textWrapping"/>
            </w:r>
            <w:r>
              <w:rPr>
                <w:sz w:val="15"/>
                <w:szCs w:val="15"/>
              </w:rPr>
              <w:t>- Ethic</w:t>
            </w:r>
            <w:r>
              <w:rPr>
                <w:rFonts w:hint="eastAsia"/>
                <w:sz w:val="15"/>
                <w:szCs w:val="15"/>
                <w:lang w:val="en-US" w:eastAsia="zh-CN"/>
              </w:rPr>
              <w:t xml:space="preserve"> Approval </w:t>
            </w:r>
            <w:r>
              <w:rPr>
                <w:sz w:val="15"/>
                <w:szCs w:val="15"/>
              </w:rPr>
              <w:br w:type="textWrapping"/>
            </w:r>
            <w:r>
              <w:rPr>
                <w:sz w:val="15"/>
                <w:szCs w:val="15"/>
              </w:rPr>
              <w:t>- Set up analysis environment (R)</w:t>
            </w:r>
          </w:p>
        </w:tc>
        <w:tc>
          <w:tcPr>
            <w:tcW w:w="2214" w:type="dxa"/>
          </w:tcPr>
          <w:p w14:paraId="31A7738F">
            <w:pPr>
              <w:spacing w:after="0" w:line="240" w:lineRule="auto"/>
              <w:rPr>
                <w:rFonts w:hint="default" w:eastAsia="HYQiHei-75S"/>
                <w:sz w:val="15"/>
                <w:szCs w:val="15"/>
                <w:lang w:val="en-US" w:eastAsia="zh-CN"/>
              </w:rPr>
            </w:pPr>
            <w:r>
              <w:rPr>
                <w:rFonts w:hint="eastAsia"/>
                <w:sz w:val="15"/>
                <w:szCs w:val="15"/>
                <w:lang w:val="en-US" w:eastAsia="zh-CN"/>
              </w:rPr>
              <w:t>All done</w:t>
            </w:r>
          </w:p>
        </w:tc>
      </w:tr>
      <w:tr w14:paraId="46795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555F6510">
            <w:pPr>
              <w:spacing w:after="0" w:line="240" w:lineRule="auto"/>
            </w:pPr>
            <w:r>
              <w:t>Phase 2: Network Construction &amp; EDA</w:t>
            </w:r>
          </w:p>
        </w:tc>
        <w:tc>
          <w:tcPr>
            <w:tcW w:w="2214" w:type="dxa"/>
          </w:tcPr>
          <w:p w14:paraId="38CFBC77">
            <w:pPr>
              <w:spacing w:after="0" w:line="240" w:lineRule="auto"/>
            </w:pPr>
            <w:r>
              <w:rPr>
                <w:rFonts w:hint="eastAsia"/>
                <w:lang w:val="en-US" w:eastAsia="zh-CN"/>
              </w:rPr>
              <w:t>Month</w:t>
            </w:r>
            <w:r>
              <w:t xml:space="preserve"> 3–4</w:t>
            </w:r>
          </w:p>
        </w:tc>
        <w:tc>
          <w:tcPr>
            <w:tcW w:w="2214" w:type="dxa"/>
          </w:tcPr>
          <w:p w14:paraId="642209F3">
            <w:pPr>
              <w:spacing w:after="0" w:line="240" w:lineRule="auto"/>
              <w:rPr>
                <w:sz w:val="15"/>
                <w:szCs w:val="15"/>
              </w:rPr>
            </w:pPr>
            <w:r>
              <w:rPr>
                <w:sz w:val="15"/>
                <w:szCs w:val="15"/>
              </w:rPr>
              <w:t>- Construct the directed weighted transfer network</w:t>
            </w:r>
            <w:r>
              <w:rPr>
                <w:sz w:val="15"/>
                <w:szCs w:val="15"/>
              </w:rPr>
              <w:br w:type="textWrapping"/>
            </w:r>
            <w:r>
              <w:rPr>
                <w:sz w:val="15"/>
                <w:szCs w:val="15"/>
              </w:rPr>
              <w:t>- Perform exploratory data analysis (e.g., degree distributions, geospatial visualisation)</w:t>
            </w:r>
            <w:r>
              <w:rPr>
                <w:sz w:val="15"/>
                <w:szCs w:val="15"/>
              </w:rPr>
              <w:br w:type="textWrapping"/>
            </w:r>
            <w:r>
              <w:rPr>
                <w:sz w:val="15"/>
                <w:szCs w:val="15"/>
              </w:rPr>
              <w:t>- Identify basic patterns and anomalies</w:t>
            </w:r>
          </w:p>
        </w:tc>
        <w:tc>
          <w:tcPr>
            <w:tcW w:w="2214" w:type="dxa"/>
          </w:tcPr>
          <w:p w14:paraId="0617D706">
            <w:pPr>
              <w:spacing w:after="0" w:line="240" w:lineRule="auto"/>
              <w:rPr>
                <w:rFonts w:hint="default" w:eastAsia="HYQiHei-75S"/>
                <w:sz w:val="15"/>
                <w:szCs w:val="15"/>
                <w:lang w:val="en-US" w:eastAsia="zh-CN"/>
              </w:rPr>
            </w:pPr>
            <w:r>
              <w:rPr>
                <w:rFonts w:hint="eastAsia"/>
                <w:sz w:val="15"/>
                <w:szCs w:val="15"/>
                <w:lang w:val="en-US" w:eastAsia="zh-CN"/>
              </w:rPr>
              <w:t>All done</w:t>
            </w:r>
          </w:p>
        </w:tc>
      </w:tr>
      <w:tr w14:paraId="16DBA9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4C146D93">
            <w:pPr>
              <w:spacing w:after="0" w:line="240" w:lineRule="auto"/>
            </w:pPr>
            <w:r>
              <w:t>Phase 3: Model Development</w:t>
            </w:r>
          </w:p>
        </w:tc>
        <w:tc>
          <w:tcPr>
            <w:tcW w:w="2214" w:type="dxa"/>
          </w:tcPr>
          <w:p w14:paraId="1DA9F0AD">
            <w:pPr>
              <w:spacing w:after="0" w:line="240" w:lineRule="auto"/>
            </w:pPr>
            <w:r>
              <w:rPr>
                <w:rFonts w:hint="eastAsia"/>
                <w:lang w:val="en-US" w:eastAsia="zh-CN"/>
              </w:rPr>
              <w:t>Month</w:t>
            </w:r>
            <w:r>
              <w:t xml:space="preserve"> 5–6</w:t>
            </w:r>
          </w:p>
        </w:tc>
        <w:tc>
          <w:tcPr>
            <w:tcW w:w="2214" w:type="dxa"/>
          </w:tcPr>
          <w:p w14:paraId="120211AB">
            <w:pPr>
              <w:spacing w:after="0" w:line="240" w:lineRule="auto"/>
              <w:rPr>
                <w:sz w:val="15"/>
                <w:szCs w:val="15"/>
              </w:rPr>
            </w:pPr>
            <w:r>
              <w:rPr>
                <w:sz w:val="15"/>
                <w:szCs w:val="15"/>
              </w:rPr>
              <w:t xml:space="preserve">- Fit candidate models (Gravity model, </w:t>
            </w:r>
            <w:r>
              <w:rPr>
                <w:rFonts w:hint="eastAsia"/>
                <w:sz w:val="15"/>
                <w:szCs w:val="15"/>
                <w:lang w:val="en-US" w:eastAsia="zh-CN"/>
              </w:rPr>
              <w:t>SBM</w:t>
            </w:r>
            <w:r>
              <w:rPr>
                <w:sz w:val="15"/>
                <w:szCs w:val="15"/>
              </w:rPr>
              <w:t>)</w:t>
            </w:r>
            <w:r>
              <w:rPr>
                <w:sz w:val="15"/>
                <w:szCs w:val="15"/>
              </w:rPr>
              <w:br w:type="textWrapping"/>
            </w:r>
            <w:r>
              <w:rPr>
                <w:sz w:val="15"/>
                <w:szCs w:val="15"/>
              </w:rPr>
              <w:t>- Prepare covariates and distance matrices</w:t>
            </w:r>
          </w:p>
        </w:tc>
        <w:tc>
          <w:tcPr>
            <w:tcW w:w="2214" w:type="dxa"/>
          </w:tcPr>
          <w:p w14:paraId="422FCE8E">
            <w:pPr>
              <w:spacing w:after="0" w:line="240" w:lineRule="auto"/>
              <w:rPr>
                <w:rFonts w:hint="default" w:eastAsia="HYQiHei-75S"/>
                <w:sz w:val="15"/>
                <w:szCs w:val="15"/>
                <w:lang w:val="en-US" w:eastAsia="zh-CN"/>
              </w:rPr>
            </w:pPr>
            <w:r>
              <w:rPr>
                <w:rFonts w:hint="eastAsia"/>
                <w:sz w:val="15"/>
                <w:szCs w:val="15"/>
                <w:lang w:val="en-US" w:eastAsia="zh-CN"/>
              </w:rPr>
              <w:t>Look for the candidate model, depending on the previous pattern findings</w:t>
            </w:r>
          </w:p>
        </w:tc>
      </w:tr>
      <w:tr w14:paraId="7C423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3E0B1E8E">
            <w:pPr>
              <w:spacing w:after="0" w:line="240" w:lineRule="auto"/>
            </w:pPr>
            <w:r>
              <w:t>Phase 4: Model Evaluation</w:t>
            </w:r>
          </w:p>
        </w:tc>
        <w:tc>
          <w:tcPr>
            <w:tcW w:w="2214" w:type="dxa"/>
          </w:tcPr>
          <w:p w14:paraId="16E25CBD">
            <w:pPr>
              <w:spacing w:after="0" w:line="240" w:lineRule="auto"/>
            </w:pPr>
            <w:r>
              <w:rPr>
                <w:rFonts w:hint="eastAsia"/>
                <w:lang w:val="en-US" w:eastAsia="zh-CN"/>
              </w:rPr>
              <w:t>Month</w:t>
            </w:r>
            <w:r>
              <w:t xml:space="preserve"> 7</w:t>
            </w:r>
          </w:p>
        </w:tc>
        <w:tc>
          <w:tcPr>
            <w:tcW w:w="2214" w:type="dxa"/>
          </w:tcPr>
          <w:p w14:paraId="6F280886">
            <w:pPr>
              <w:spacing w:after="0" w:line="240" w:lineRule="auto"/>
              <w:rPr>
                <w:sz w:val="15"/>
                <w:szCs w:val="15"/>
              </w:rPr>
            </w:pPr>
            <w:r>
              <w:rPr>
                <w:sz w:val="15"/>
                <w:szCs w:val="15"/>
              </w:rPr>
              <w:t>- Compare models using AIC, BIC, RMSE, cross-validation</w:t>
            </w:r>
            <w:r>
              <w:rPr>
                <w:sz w:val="15"/>
                <w:szCs w:val="15"/>
              </w:rPr>
              <w:br w:type="textWrapping"/>
            </w:r>
            <w:r>
              <w:rPr>
                <w:sz w:val="15"/>
                <w:szCs w:val="15"/>
              </w:rPr>
              <w:t>- Perform sensitivity and robustness checks</w:t>
            </w:r>
            <w:r>
              <w:rPr>
                <w:sz w:val="15"/>
                <w:szCs w:val="15"/>
              </w:rPr>
              <w:br w:type="textWrapping"/>
            </w:r>
            <w:r>
              <w:rPr>
                <w:sz w:val="15"/>
                <w:szCs w:val="15"/>
              </w:rPr>
              <w:t>- Interpret model coefficients</w:t>
            </w:r>
          </w:p>
        </w:tc>
        <w:tc>
          <w:tcPr>
            <w:tcW w:w="2214" w:type="dxa"/>
          </w:tcPr>
          <w:p w14:paraId="1AE32229">
            <w:pPr>
              <w:spacing w:after="0" w:line="240" w:lineRule="auto"/>
              <w:rPr>
                <w:rFonts w:hint="default" w:eastAsia="HYQiHei-75S"/>
                <w:sz w:val="15"/>
                <w:szCs w:val="15"/>
                <w:lang w:val="en-US" w:eastAsia="zh-CN"/>
              </w:rPr>
            </w:pPr>
            <w:r>
              <w:rPr>
                <w:rFonts w:hint="eastAsia"/>
                <w:sz w:val="15"/>
                <w:szCs w:val="15"/>
                <w:lang w:val="en-US" w:eastAsia="zh-CN"/>
              </w:rPr>
              <w:t>-</w:t>
            </w:r>
          </w:p>
        </w:tc>
      </w:tr>
      <w:tr w14:paraId="04515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676F5FD9">
            <w:pPr>
              <w:spacing w:after="0" w:line="240" w:lineRule="auto"/>
            </w:pPr>
            <w:r>
              <w:t>Phase 5: Optional Simulation</w:t>
            </w:r>
          </w:p>
        </w:tc>
        <w:tc>
          <w:tcPr>
            <w:tcW w:w="2214" w:type="dxa"/>
          </w:tcPr>
          <w:p w14:paraId="37DEEFC8">
            <w:pPr>
              <w:spacing w:after="0" w:line="240" w:lineRule="auto"/>
              <w:rPr>
                <w:rFonts w:hint="default" w:eastAsia="HYQiHei-75S"/>
                <w:lang w:val="en-US" w:eastAsia="zh-CN"/>
              </w:rPr>
            </w:pPr>
            <w:r>
              <w:rPr>
                <w:rFonts w:hint="eastAsia"/>
                <w:lang w:val="en-US" w:eastAsia="zh-CN"/>
              </w:rPr>
              <w:t>Month 8</w:t>
            </w:r>
          </w:p>
        </w:tc>
        <w:tc>
          <w:tcPr>
            <w:tcW w:w="2214" w:type="dxa"/>
          </w:tcPr>
          <w:p w14:paraId="4151AF45">
            <w:pPr>
              <w:spacing w:after="0" w:line="240" w:lineRule="auto"/>
              <w:rPr>
                <w:sz w:val="15"/>
                <w:szCs w:val="15"/>
              </w:rPr>
            </w:pPr>
            <w:r>
              <w:rPr>
                <w:sz w:val="15"/>
                <w:szCs w:val="15"/>
              </w:rPr>
              <w:t>- (Optional) Simulate infection spread on network</w:t>
            </w:r>
            <w:r>
              <w:rPr>
                <w:sz w:val="15"/>
                <w:szCs w:val="15"/>
              </w:rPr>
              <w:br w:type="textWrapping"/>
            </w:r>
            <w:r>
              <w:rPr>
                <w:sz w:val="15"/>
                <w:szCs w:val="15"/>
              </w:rPr>
              <w:t>- Analyse outcomes under various transmission scenarios</w:t>
            </w:r>
            <w:r>
              <w:rPr>
                <w:sz w:val="15"/>
                <w:szCs w:val="15"/>
              </w:rPr>
              <w:br w:type="textWrapping"/>
            </w:r>
            <w:r>
              <w:rPr>
                <w:sz w:val="15"/>
                <w:szCs w:val="15"/>
              </w:rPr>
              <w:t>- Identify high-risk nodes</w:t>
            </w:r>
          </w:p>
        </w:tc>
        <w:tc>
          <w:tcPr>
            <w:tcW w:w="2214" w:type="dxa"/>
          </w:tcPr>
          <w:p w14:paraId="78B87920">
            <w:pPr>
              <w:spacing w:after="0" w:line="240" w:lineRule="auto"/>
              <w:rPr>
                <w:rFonts w:hint="eastAsia" w:eastAsia="HYQiHei-75S"/>
                <w:sz w:val="15"/>
                <w:szCs w:val="15"/>
                <w:lang w:val="en-US" w:eastAsia="zh-CN"/>
              </w:rPr>
            </w:pPr>
            <w:r>
              <w:rPr>
                <w:rFonts w:hint="eastAsia"/>
                <w:sz w:val="15"/>
                <w:szCs w:val="15"/>
                <w:lang w:val="en-US" w:eastAsia="zh-CN"/>
              </w:rPr>
              <w:t>-</w:t>
            </w:r>
          </w:p>
        </w:tc>
      </w:tr>
      <w:tr w14:paraId="66F8E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68FC6A10">
            <w:pPr>
              <w:spacing w:after="0" w:line="240" w:lineRule="auto"/>
            </w:pPr>
            <w:r>
              <w:t>Phase 6: Synthesis</w:t>
            </w:r>
          </w:p>
        </w:tc>
        <w:tc>
          <w:tcPr>
            <w:tcW w:w="2214" w:type="dxa"/>
          </w:tcPr>
          <w:p w14:paraId="5E4245D9">
            <w:pPr>
              <w:spacing w:after="0" w:line="240" w:lineRule="auto"/>
              <w:rPr>
                <w:rFonts w:hint="default" w:eastAsia="HYQiHei-75S"/>
                <w:lang w:val="en-US" w:eastAsia="zh-CN"/>
              </w:rPr>
            </w:pPr>
            <w:r>
              <w:rPr>
                <w:rFonts w:hint="eastAsia"/>
                <w:lang w:val="en-US" w:eastAsia="zh-CN"/>
              </w:rPr>
              <w:t>Month 9</w:t>
            </w:r>
          </w:p>
        </w:tc>
        <w:tc>
          <w:tcPr>
            <w:tcW w:w="2214" w:type="dxa"/>
          </w:tcPr>
          <w:p w14:paraId="0B7505D3">
            <w:pPr>
              <w:spacing w:after="0" w:line="240" w:lineRule="auto"/>
              <w:rPr>
                <w:sz w:val="15"/>
                <w:szCs w:val="15"/>
              </w:rPr>
            </w:pPr>
            <w:r>
              <w:rPr>
                <w:sz w:val="15"/>
                <w:szCs w:val="15"/>
              </w:rPr>
              <w:t>- Consolidate results and prepare key findings</w:t>
            </w:r>
            <w:r>
              <w:rPr>
                <w:sz w:val="15"/>
                <w:szCs w:val="15"/>
              </w:rPr>
              <w:br w:type="textWrapping"/>
            </w:r>
            <w:r>
              <w:rPr>
                <w:sz w:val="15"/>
                <w:szCs w:val="15"/>
              </w:rPr>
              <w:t>- Generate figures and tables</w:t>
            </w:r>
            <w:r>
              <w:rPr>
                <w:sz w:val="15"/>
                <w:szCs w:val="15"/>
              </w:rPr>
              <w:br w:type="textWrapping"/>
            </w:r>
            <w:r>
              <w:rPr>
                <w:sz w:val="15"/>
                <w:szCs w:val="15"/>
              </w:rPr>
              <w:t>- Discuss policy implications and limitations</w:t>
            </w:r>
          </w:p>
        </w:tc>
        <w:tc>
          <w:tcPr>
            <w:tcW w:w="2214" w:type="dxa"/>
          </w:tcPr>
          <w:p w14:paraId="47636146">
            <w:pPr>
              <w:spacing w:after="0" w:line="240" w:lineRule="auto"/>
              <w:rPr>
                <w:rFonts w:hint="eastAsia" w:eastAsia="HYQiHei-75S"/>
                <w:sz w:val="15"/>
                <w:szCs w:val="15"/>
                <w:lang w:val="en-US" w:eastAsia="zh-CN"/>
              </w:rPr>
            </w:pPr>
            <w:r>
              <w:rPr>
                <w:rFonts w:hint="eastAsia"/>
                <w:sz w:val="15"/>
                <w:szCs w:val="15"/>
                <w:lang w:val="en-US" w:eastAsia="zh-CN"/>
              </w:rPr>
              <w:t>-</w:t>
            </w:r>
          </w:p>
        </w:tc>
      </w:tr>
      <w:tr w14:paraId="7EE8A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1E0D46C9">
            <w:pPr>
              <w:spacing w:after="0" w:line="240" w:lineRule="auto"/>
            </w:pPr>
            <w:r>
              <w:t>Phase 7: Final Write-up</w:t>
            </w:r>
          </w:p>
        </w:tc>
        <w:tc>
          <w:tcPr>
            <w:tcW w:w="2214" w:type="dxa"/>
          </w:tcPr>
          <w:p w14:paraId="6130E03A">
            <w:pPr>
              <w:spacing w:after="0" w:line="240" w:lineRule="auto"/>
              <w:rPr>
                <w:rFonts w:hint="default" w:eastAsia="HYQiHei-75S"/>
                <w:lang w:val="en-US" w:eastAsia="zh-CN"/>
              </w:rPr>
            </w:pPr>
            <w:r>
              <w:rPr>
                <w:rFonts w:hint="eastAsia"/>
                <w:lang w:val="en-US" w:eastAsia="zh-CN"/>
              </w:rPr>
              <w:t>Month 10</w:t>
            </w:r>
          </w:p>
        </w:tc>
        <w:tc>
          <w:tcPr>
            <w:tcW w:w="2214" w:type="dxa"/>
          </w:tcPr>
          <w:p w14:paraId="491C272B">
            <w:pPr>
              <w:spacing w:after="0" w:line="240" w:lineRule="auto"/>
              <w:rPr>
                <w:sz w:val="15"/>
                <w:szCs w:val="15"/>
              </w:rPr>
            </w:pPr>
            <w:r>
              <w:rPr>
                <w:sz w:val="15"/>
                <w:szCs w:val="15"/>
              </w:rPr>
              <w:t>- Draft final report</w:t>
            </w:r>
            <w:r>
              <w:rPr>
                <w:sz w:val="15"/>
                <w:szCs w:val="15"/>
              </w:rPr>
              <w:br w:type="textWrapping"/>
            </w:r>
            <w:r>
              <w:rPr>
                <w:sz w:val="15"/>
                <w:szCs w:val="15"/>
              </w:rPr>
              <w:t>- Review and revise content</w:t>
            </w:r>
            <w:r>
              <w:rPr>
                <w:sz w:val="15"/>
                <w:szCs w:val="15"/>
              </w:rPr>
              <w:br w:type="textWrapping"/>
            </w:r>
            <w:r>
              <w:rPr>
                <w:sz w:val="15"/>
                <w:szCs w:val="15"/>
              </w:rPr>
              <w:t xml:space="preserve">- Submit research proposal and prepare for presentation </w:t>
            </w:r>
          </w:p>
        </w:tc>
        <w:tc>
          <w:tcPr>
            <w:tcW w:w="2214" w:type="dxa"/>
          </w:tcPr>
          <w:p w14:paraId="7FC5B900">
            <w:pPr>
              <w:spacing w:after="0" w:line="240" w:lineRule="auto"/>
              <w:rPr>
                <w:rFonts w:hint="eastAsia" w:eastAsia="HYQiHei-75S"/>
                <w:sz w:val="15"/>
                <w:szCs w:val="15"/>
                <w:lang w:val="en-US" w:eastAsia="zh-CN"/>
              </w:rPr>
            </w:pPr>
            <w:r>
              <w:rPr>
                <w:rFonts w:hint="eastAsia"/>
                <w:sz w:val="15"/>
                <w:szCs w:val="15"/>
                <w:lang w:val="en-US" w:eastAsia="zh-CN"/>
              </w:rPr>
              <w:t>-</w:t>
            </w:r>
          </w:p>
        </w:tc>
      </w:tr>
    </w:tbl>
    <w:p w14:paraId="130D43BD">
      <w:pPr>
        <w:spacing w:before="183" w:beforeLines="50" w:beforeAutospacing="0"/>
        <w:jc w:val="center"/>
        <w:rPr>
          <w:rFonts w:hint="default" w:eastAsia="HYQiHei-75S"/>
          <w:i/>
          <w:iCs/>
          <w:sz w:val="13"/>
          <w:szCs w:val="13"/>
          <w:lang w:val="en-US" w:eastAsia="zh-CN"/>
        </w:rPr>
      </w:pPr>
      <w:r>
        <w:rPr>
          <w:rFonts w:hint="eastAsia"/>
          <w:i/>
          <w:iCs/>
          <w:sz w:val="13"/>
          <w:szCs w:val="13"/>
          <w:lang w:val="en-US" w:eastAsia="zh-CN"/>
        </w:rPr>
        <w:t>Table 3 : project timetable and progress</w:t>
      </w:r>
    </w:p>
    <w:p w14:paraId="73404A41">
      <w:pPr>
        <w:pStyle w:val="3"/>
        <w:spacing w:after="269" w:afterLines="74" w:afterAutospacing="0" w:line="360" w:lineRule="auto"/>
      </w:pPr>
      <w:r>
        <w:t>Proposed Thesis Structure</w:t>
      </w:r>
    </w:p>
    <w:p w14:paraId="11D4D161">
      <w:pPr>
        <w:numPr>
          <w:ilvl w:val="0"/>
          <w:numId w:val="13"/>
        </w:numPr>
        <w:spacing w:beforeAutospacing="0" w:line="240" w:lineRule="auto"/>
        <w:rPr>
          <w:rFonts w:hint="default"/>
          <w:sz w:val="24"/>
          <w:szCs w:val="24"/>
        </w:rPr>
      </w:pPr>
      <w:r>
        <w:rPr>
          <w:rFonts w:hint="default"/>
          <w:sz w:val="24"/>
          <w:szCs w:val="24"/>
        </w:rPr>
        <w:t>Introduction</w:t>
      </w:r>
    </w:p>
    <w:p w14:paraId="6ED308D9">
      <w:pPr>
        <w:numPr>
          <w:ilvl w:val="0"/>
          <w:numId w:val="0"/>
        </w:numPr>
        <w:spacing w:line="240" w:lineRule="auto"/>
        <w:rPr>
          <w:rFonts w:hint="default"/>
          <w:sz w:val="21"/>
          <w:szCs w:val="21"/>
        </w:rPr>
      </w:pPr>
      <w:r>
        <w:rPr>
          <w:rFonts w:hint="default"/>
          <w:sz w:val="21"/>
          <w:szCs w:val="21"/>
        </w:rPr>
        <w:t>Background, motivation, research aims</w:t>
      </w:r>
    </w:p>
    <w:p w14:paraId="09B7C168">
      <w:pPr>
        <w:numPr>
          <w:ilvl w:val="0"/>
          <w:numId w:val="13"/>
        </w:numPr>
        <w:spacing w:line="240" w:lineRule="auto"/>
        <w:ind w:left="0" w:leftChars="0" w:firstLine="0" w:firstLineChars="0"/>
        <w:rPr>
          <w:rFonts w:hint="default"/>
          <w:sz w:val="24"/>
          <w:szCs w:val="24"/>
        </w:rPr>
      </w:pPr>
      <w:r>
        <w:rPr>
          <w:rFonts w:hint="default"/>
          <w:sz w:val="24"/>
          <w:szCs w:val="24"/>
        </w:rPr>
        <w:t>Literature Review</w:t>
      </w:r>
    </w:p>
    <w:p w14:paraId="781A7F19">
      <w:pPr>
        <w:spacing w:line="240" w:lineRule="auto"/>
        <w:rPr>
          <w:rFonts w:hint="default"/>
          <w:sz w:val="21"/>
          <w:szCs w:val="21"/>
        </w:rPr>
      </w:pPr>
      <w:r>
        <w:rPr>
          <w:rFonts w:hint="default"/>
          <w:sz w:val="21"/>
          <w:szCs w:val="21"/>
        </w:rPr>
        <w:t>Network models in healthcare, spatial models, aged care systems</w:t>
      </w:r>
    </w:p>
    <w:p w14:paraId="47341588">
      <w:pPr>
        <w:numPr>
          <w:ilvl w:val="0"/>
          <w:numId w:val="13"/>
        </w:numPr>
        <w:spacing w:line="240" w:lineRule="auto"/>
        <w:ind w:left="0" w:leftChars="0" w:firstLine="0" w:firstLineChars="0"/>
        <w:rPr>
          <w:rFonts w:hint="default"/>
          <w:sz w:val="24"/>
          <w:szCs w:val="24"/>
        </w:rPr>
      </w:pPr>
      <w:r>
        <w:rPr>
          <w:rFonts w:hint="default"/>
          <w:sz w:val="24"/>
          <w:szCs w:val="24"/>
        </w:rPr>
        <w:t>Data and Methods</w:t>
      </w:r>
    </w:p>
    <w:p w14:paraId="2D30F248">
      <w:pPr>
        <w:spacing w:line="240" w:lineRule="auto"/>
        <w:rPr>
          <w:rFonts w:hint="default"/>
          <w:sz w:val="21"/>
          <w:szCs w:val="21"/>
        </w:rPr>
      </w:pPr>
      <w:r>
        <w:rPr>
          <w:rFonts w:hint="default"/>
          <w:sz w:val="21"/>
          <w:szCs w:val="21"/>
        </w:rPr>
        <w:t>Dataset description, network construction, modeling approaches</w:t>
      </w:r>
    </w:p>
    <w:p w14:paraId="4EE3EA9C">
      <w:pPr>
        <w:numPr>
          <w:ilvl w:val="0"/>
          <w:numId w:val="13"/>
        </w:numPr>
        <w:spacing w:line="240" w:lineRule="auto"/>
        <w:ind w:left="0" w:leftChars="0" w:firstLine="0" w:firstLineChars="0"/>
        <w:rPr>
          <w:rFonts w:hint="default"/>
          <w:sz w:val="24"/>
          <w:szCs w:val="24"/>
        </w:rPr>
      </w:pPr>
      <w:r>
        <w:rPr>
          <w:rFonts w:hint="default"/>
          <w:sz w:val="24"/>
          <w:szCs w:val="24"/>
        </w:rPr>
        <w:t>Results and Model Comparison</w:t>
      </w:r>
    </w:p>
    <w:p w14:paraId="6FCCC106">
      <w:pPr>
        <w:spacing w:line="240" w:lineRule="auto"/>
        <w:rPr>
          <w:rFonts w:hint="default"/>
          <w:sz w:val="21"/>
          <w:szCs w:val="21"/>
        </w:rPr>
      </w:pPr>
      <w:r>
        <w:rPr>
          <w:rFonts w:hint="default"/>
          <w:sz w:val="21"/>
          <w:szCs w:val="21"/>
        </w:rPr>
        <w:t xml:space="preserve">Network </w:t>
      </w:r>
      <w:r>
        <w:rPr>
          <w:rFonts w:hint="eastAsia"/>
          <w:sz w:val="21"/>
          <w:szCs w:val="21"/>
          <w:lang w:eastAsia="zh-CN"/>
        </w:rPr>
        <w:t>visualization</w:t>
      </w:r>
      <w:r>
        <w:rPr>
          <w:rFonts w:hint="default"/>
          <w:sz w:val="21"/>
          <w:szCs w:val="21"/>
        </w:rPr>
        <w:t>, model outcomes, robustness analysis</w:t>
      </w:r>
    </w:p>
    <w:p w14:paraId="597C3079">
      <w:pPr>
        <w:numPr>
          <w:ilvl w:val="0"/>
          <w:numId w:val="13"/>
        </w:numPr>
        <w:spacing w:line="240" w:lineRule="auto"/>
        <w:ind w:left="0" w:leftChars="0" w:firstLine="0" w:firstLineChars="0"/>
        <w:rPr>
          <w:rFonts w:hint="default"/>
          <w:sz w:val="24"/>
          <w:szCs w:val="24"/>
        </w:rPr>
      </w:pPr>
      <w:r>
        <w:rPr>
          <w:rFonts w:hint="default"/>
          <w:sz w:val="24"/>
          <w:szCs w:val="24"/>
        </w:rPr>
        <w:t>(Optional) Infection Risk Simulation</w:t>
      </w:r>
    </w:p>
    <w:p w14:paraId="35AD7C67">
      <w:pPr>
        <w:spacing w:line="240" w:lineRule="auto"/>
        <w:rPr>
          <w:rFonts w:hint="default"/>
          <w:sz w:val="21"/>
          <w:szCs w:val="21"/>
        </w:rPr>
      </w:pPr>
      <w:r>
        <w:rPr>
          <w:rFonts w:hint="default"/>
          <w:sz w:val="21"/>
          <w:szCs w:val="21"/>
        </w:rPr>
        <w:t>Scenario modeling, centrality analysis, intervention strategies</w:t>
      </w:r>
    </w:p>
    <w:p w14:paraId="7BF9867E">
      <w:pPr>
        <w:numPr>
          <w:ilvl w:val="0"/>
          <w:numId w:val="13"/>
        </w:numPr>
        <w:spacing w:line="240" w:lineRule="auto"/>
        <w:ind w:left="0" w:leftChars="0" w:firstLine="0" w:firstLineChars="0"/>
        <w:rPr>
          <w:rFonts w:hint="default"/>
          <w:sz w:val="24"/>
          <w:szCs w:val="24"/>
        </w:rPr>
      </w:pPr>
      <w:r>
        <w:rPr>
          <w:rFonts w:hint="default"/>
          <w:sz w:val="24"/>
          <w:szCs w:val="24"/>
        </w:rPr>
        <w:t>Discussion</w:t>
      </w:r>
    </w:p>
    <w:p w14:paraId="1852B6C5">
      <w:pPr>
        <w:spacing w:line="240" w:lineRule="auto"/>
        <w:rPr>
          <w:rFonts w:hint="default"/>
          <w:sz w:val="21"/>
          <w:szCs w:val="21"/>
        </w:rPr>
      </w:pPr>
      <w:r>
        <w:rPr>
          <w:rFonts w:hint="default"/>
          <w:sz w:val="21"/>
          <w:szCs w:val="21"/>
        </w:rPr>
        <w:t>Policy implications, limitations, directions for future work</w:t>
      </w:r>
    </w:p>
    <w:p w14:paraId="02404E41">
      <w:pPr>
        <w:numPr>
          <w:ilvl w:val="0"/>
          <w:numId w:val="13"/>
        </w:numPr>
        <w:spacing w:line="240" w:lineRule="auto"/>
        <w:ind w:left="0" w:leftChars="0" w:firstLine="0" w:firstLineChars="0"/>
        <w:rPr>
          <w:rFonts w:hint="default"/>
          <w:sz w:val="24"/>
          <w:szCs w:val="24"/>
        </w:rPr>
      </w:pPr>
      <w:r>
        <w:rPr>
          <w:rFonts w:hint="default"/>
          <w:sz w:val="24"/>
          <w:szCs w:val="24"/>
        </w:rPr>
        <w:t>Conclusion</w:t>
      </w:r>
    </w:p>
    <w:p w14:paraId="7AEC74EE">
      <w:pPr>
        <w:spacing w:line="240" w:lineRule="auto"/>
        <w:rPr>
          <w:sz w:val="21"/>
          <w:szCs w:val="21"/>
        </w:rPr>
      </w:pPr>
      <w:r>
        <w:rPr>
          <w:rFonts w:hint="default"/>
          <w:sz w:val="21"/>
          <w:szCs w:val="21"/>
        </w:rPr>
        <w:t>Summary of findings, contributions</w:t>
      </w:r>
    </w:p>
    <w:p w14:paraId="31B9C071">
      <w:pPr>
        <w:pStyle w:val="3"/>
        <w:spacing w:after="363" w:afterLines="100" w:afterAutospacing="0"/>
      </w:pPr>
      <w:r>
        <w:t>Expected Outcomes of the Study</w:t>
      </w:r>
    </w:p>
    <w:p w14:paraId="4839E1C6">
      <w:pPr>
        <w:pStyle w:val="30"/>
        <w:keepNext w:val="0"/>
        <w:keepLines w:val="0"/>
        <w:widowControl/>
        <w:numPr>
          <w:ilvl w:val="0"/>
          <w:numId w:val="14"/>
        </w:numPr>
        <w:suppressLineNumbers w:val="0"/>
        <w:spacing w:before="0" w:beforeAutospacing="0"/>
        <w:ind w:left="420" w:leftChars="0" w:right="0" w:rightChars="0" w:hanging="420" w:firstLineChars="0"/>
        <w:jc w:val="left"/>
      </w:pPr>
      <w:r>
        <w:t>A detailed network representation of aged care–hospital transfers in Victoria</w:t>
      </w:r>
    </w:p>
    <w:p w14:paraId="0FA80BC5">
      <w:pPr>
        <w:pStyle w:val="30"/>
        <w:keepNext w:val="0"/>
        <w:keepLines w:val="0"/>
        <w:widowControl/>
        <w:numPr>
          <w:ilvl w:val="0"/>
          <w:numId w:val="14"/>
        </w:numPr>
        <w:suppressLineNumbers w:val="0"/>
        <w:ind w:left="420" w:leftChars="0" w:right="0" w:rightChars="0" w:hanging="420" w:firstLineChars="0"/>
        <w:jc w:val="left"/>
      </w:pPr>
      <w:r>
        <w:t xml:space="preserve">Empirical evaluation of spatial and structural models (gravity model </w:t>
      </w:r>
      <w:r>
        <w:rPr>
          <w:rFonts w:hint="eastAsia"/>
          <w:lang w:val="en-US" w:eastAsia="zh-CN"/>
        </w:rPr>
        <w:t>or</w:t>
      </w:r>
      <w:r>
        <w:t xml:space="preserve"> alternatives)</w:t>
      </w:r>
    </w:p>
    <w:p w14:paraId="0599274B">
      <w:pPr>
        <w:pStyle w:val="30"/>
        <w:keepNext w:val="0"/>
        <w:keepLines w:val="0"/>
        <w:widowControl/>
        <w:numPr>
          <w:ilvl w:val="0"/>
          <w:numId w:val="14"/>
        </w:numPr>
        <w:suppressLineNumbers w:val="0"/>
        <w:ind w:left="420" w:leftChars="0" w:right="0" w:rightChars="0" w:hanging="420" w:firstLineChars="0"/>
        <w:jc w:val="left"/>
      </w:pPr>
      <w:r>
        <w:t>Identification of key predictors of transfer behaviour</w:t>
      </w:r>
    </w:p>
    <w:p w14:paraId="115CB2A7">
      <w:pPr>
        <w:pStyle w:val="30"/>
        <w:keepNext w:val="0"/>
        <w:keepLines w:val="0"/>
        <w:widowControl/>
        <w:numPr>
          <w:ilvl w:val="0"/>
          <w:numId w:val="14"/>
        </w:numPr>
        <w:suppressLineNumbers w:val="0"/>
        <w:ind w:left="420" w:leftChars="0" w:right="0" w:rightChars="0" w:hanging="420" w:firstLineChars="0"/>
        <w:jc w:val="left"/>
      </w:pPr>
      <w:r>
        <w:t>Optional risk maps or simulation outputs for infection scenarios</w:t>
      </w:r>
    </w:p>
    <w:p w14:paraId="64F744B9">
      <w:pPr>
        <w:pStyle w:val="30"/>
        <w:keepNext w:val="0"/>
        <w:keepLines w:val="0"/>
        <w:widowControl/>
        <w:numPr>
          <w:ilvl w:val="0"/>
          <w:numId w:val="14"/>
        </w:numPr>
        <w:suppressLineNumbers w:val="0"/>
        <w:spacing w:after="0" w:afterAutospacing="0"/>
        <w:ind w:left="420" w:leftChars="0" w:right="0" w:rightChars="0" w:hanging="420" w:firstLineChars="0"/>
        <w:jc w:val="left"/>
      </w:pPr>
      <w:r>
        <w:t>Methodological template applicable to other jurisdictions</w:t>
      </w:r>
    </w:p>
    <w:p w14:paraId="335AEB0E">
      <w:pPr>
        <w:pStyle w:val="3"/>
        <w:spacing w:before="949" w:beforeLines="263" w:beforeAutospacing="0" w:after="83" w:afterLines="23" w:afterAutospacing="0" w:line="240" w:lineRule="auto"/>
        <w:ind w:left="0" w:leftChars="0"/>
        <w:jc w:val="left"/>
      </w:pPr>
      <w:r>
        <w:t>References</w:t>
      </w:r>
    </w:p>
    <w:p w14:paraId="7AE02C5D">
      <w:pPr>
        <w:spacing w:beforeAutospacing="0"/>
      </w:pPr>
      <w:r>
        <w:br w:type="textWrapping"/>
      </w:r>
      <w:r>
        <w:t>Donker, T., Wallinga, J., &amp; Grundmann, H. (2010). Patient referral patterns and the spread of hospital-acquired infections through national health care networks. PLoS Computational Biology, 6(3), e1000715.</w:t>
      </w:r>
    </w:p>
    <w:p w14:paraId="334C14CE">
      <w:r>
        <w:t>Donker, T., et al. (2012). Hospital networks and the risk of hospital-acquired infections. Journal of the Royal Society Interface, 9(76), 2648–2656.</w:t>
      </w:r>
    </w:p>
    <w:p w14:paraId="4792AF28">
      <w:r>
        <w:t>Assab, R., et al. (2017). Healthcare-associated infection transmission across networked hospital settings. BMC Medicine, 15(1), 157.</w:t>
      </w:r>
    </w:p>
    <w:p w14:paraId="2CFC3B2E">
      <w:r>
        <w:t>Newman, M. E. J. (2010). Networks: An Introduction. Oxford University Press.</w:t>
      </w:r>
    </w:p>
    <w:p w14:paraId="66024C6D">
      <w:r>
        <w:t xml:space="preserve">Pei, S., Morone, F., Liljeros, F., Makse, H., &amp; Shaman, J. L. (2018). Inference and control of the nosocomial transmission of methicillin-resistant Staphylococcus aureus. eLife, 7, e40977. </w:t>
      </w:r>
      <w:r>
        <w:fldChar w:fldCharType="begin"/>
      </w:r>
      <w:r>
        <w:instrText xml:space="preserve"> HYPERLINK "https://doi.org/10.7554/eLife.40977" \t "_new" </w:instrText>
      </w:r>
      <w:r>
        <w:fldChar w:fldCharType="separate"/>
      </w:r>
      <w:r>
        <w:t>https://doi.org/10.7554/eLife.40977</w:t>
      </w:r>
      <w:r>
        <w:fldChar w:fldCharType="end"/>
      </w:r>
    </w:p>
    <w:p w14:paraId="6EAF26D4">
      <w:pPr>
        <w:pStyle w:val="3"/>
        <w:spacing w:before="0" w:line="360" w:lineRule="auto"/>
        <w:ind w:left="0" w:leftChars="0"/>
        <w:jc w:val="left"/>
        <w:rPr>
          <w:rFonts w:hint="default" w:eastAsia="HYQiHei-75S"/>
          <w:lang w:val="en-US" w:eastAsia="zh-CN"/>
        </w:rPr>
      </w:pPr>
      <w:r>
        <w:rPr>
          <w:rFonts w:hint="eastAsia" w:eastAsia="SimSun"/>
          <w:lang w:val="en-US" w:eastAsia="zh-CN"/>
        </w:rPr>
        <w:t>Appendix</w:t>
      </w:r>
      <w:r>
        <w:rPr>
          <w:rFonts w:hint="eastAsia"/>
          <w:lang w:val="en-US" w:eastAsia="zh-CN"/>
        </w:rPr>
        <w:t xml:space="preserve"> </w:t>
      </w:r>
    </w:p>
    <w:p w14:paraId="6F976D4D"/>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20CB7137-AD3D-45EF-B9B9-44FDB053AF76}"/>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2" w:fontKey="{5D3C8F1B-3110-4F0E-BD3B-09FC51ACD16B}"/>
  </w:font>
  <w:font w:name="Cambria">
    <w:panose1 w:val="02040503050406030204"/>
    <w:charset w:val="00"/>
    <w:family w:val="auto"/>
    <w:pitch w:val="default"/>
    <w:sig w:usb0="E00006FF" w:usb1="420024FF" w:usb2="02000000" w:usb3="00000000" w:csb0="2000019F" w:csb1="00000000"/>
    <w:embedRegular r:id="rId3" w:fontKey="{CD0EAEF1-F4D0-4B57-ADCD-41879E8DFEF0}"/>
  </w:font>
  <w:font w:name="HYQiHei-75S">
    <w:panose1 w:val="00020600040101010101"/>
    <w:charset w:val="86"/>
    <w:family w:val="auto"/>
    <w:pitch w:val="default"/>
    <w:sig w:usb0="A00002BF" w:usb1="3ACF7CFA" w:usb2="00000016" w:usb3="00000000" w:csb0="0004009F" w:csb1="DFD70000"/>
    <w:embedRegular r:id="rId4" w:fontKey="{3324498A-458F-42FC-B5E0-0E13A980E6E2}"/>
  </w:font>
  <w:font w:name="MS Gothic">
    <w:panose1 w:val="020B0609070205080204"/>
    <w:charset w:val="80"/>
    <w:family w:val="auto"/>
    <w:pitch w:val="default"/>
    <w:sig w:usb0="E00002FF" w:usb1="6AC7FDFB" w:usb2="08000012" w:usb3="00000000" w:csb0="4002009F" w:csb1="DFD70000"/>
    <w:embedRegular r:id="rId5" w:fontKey="{1F0C6D7F-844A-44A7-B5D2-DCB3EF02E557}"/>
  </w:font>
  <w:font w:name="Corbel">
    <w:panose1 w:val="020B0503020204020204"/>
    <w:charset w:val="00"/>
    <w:family w:val="auto"/>
    <w:pitch w:val="default"/>
    <w:sig w:usb0="A00002EF" w:usb1="4000A44B" w:usb2="00000000" w:usb3="00000000" w:csb0="2000019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AlienCaret"/>
    <w:panose1 w:val="00000000000000000000"/>
    <w:charset w:val="00"/>
    <w:family w:val="auto"/>
    <w:pitch w:val="default"/>
    <w:sig w:usb0="00000000" w:usb1="00000000" w:usb2="00000000" w:usb3="00000000" w:csb0="00000000" w:csb1="00000000"/>
  </w:font>
  <w:font w:name="AlienCaret">
    <w:panose1 w:val="02000500000000000000"/>
    <w:charset w:val="00"/>
    <w:family w:val="auto"/>
    <w:pitch w:val="default"/>
    <w:sig w:usb0="800000A7" w:usb1="5000004A" w:usb2="00000000" w:usb3="00000000" w:csb0="20000111" w:csb1="41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23DCD8"/>
    <w:multiLevelType w:val="singleLevel"/>
    <w:tmpl w:val="B623DCD8"/>
    <w:lvl w:ilvl="0" w:tentative="0">
      <w:start w:val="1"/>
      <w:numFmt w:val="decimal"/>
      <w:suff w:val="space"/>
      <w:lvlText w:val="%1."/>
      <w:lvlJc w:val="left"/>
    </w:lvl>
  </w:abstractNum>
  <w:abstractNum w:abstractNumId="1">
    <w:nsid w:val="CDE0E308"/>
    <w:multiLevelType w:val="singleLevel"/>
    <w:tmpl w:val="CDE0E308"/>
    <w:lvl w:ilvl="0" w:tentative="0">
      <w:start w:val="1"/>
      <w:numFmt w:val="decimal"/>
      <w:suff w:val="space"/>
      <w:lvlText w:val="%1."/>
      <w:lvlJc w:val="left"/>
    </w:lvl>
  </w:abstractNum>
  <w:abstractNum w:abstractNumId="2">
    <w:nsid w:val="D17DE9D9"/>
    <w:multiLevelType w:val="singleLevel"/>
    <w:tmpl w:val="D17DE9D9"/>
    <w:lvl w:ilvl="0" w:tentative="0">
      <w:start w:val="1"/>
      <w:numFmt w:val="bullet"/>
      <w:lvlText w:val=""/>
      <w:lvlJc w:val="left"/>
      <w:pPr>
        <w:ind w:left="420" w:hanging="420"/>
      </w:pPr>
      <w:rPr>
        <w:rFonts w:hint="default" w:ascii="Wingdings" w:hAnsi="Wingdings"/>
      </w:rPr>
    </w:lvl>
  </w:abstractNum>
  <w:abstractNum w:abstractNumId="3">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5">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6">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7">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abstractNum w:abstractNumId="9">
    <w:nsid w:val="0C1F5D15"/>
    <w:multiLevelType w:val="singleLevel"/>
    <w:tmpl w:val="0C1F5D15"/>
    <w:lvl w:ilvl="0" w:tentative="0">
      <w:start w:val="1"/>
      <w:numFmt w:val="bullet"/>
      <w:lvlText w:val=""/>
      <w:lvlJc w:val="left"/>
      <w:pPr>
        <w:ind w:left="420" w:hanging="420"/>
      </w:pPr>
      <w:rPr>
        <w:rFonts w:hint="default" w:ascii="Wingdings" w:hAnsi="Wingdings"/>
      </w:rPr>
    </w:lvl>
  </w:abstractNum>
  <w:abstractNum w:abstractNumId="10">
    <w:nsid w:val="0CA1D39C"/>
    <w:multiLevelType w:val="singleLevel"/>
    <w:tmpl w:val="0CA1D39C"/>
    <w:lvl w:ilvl="0" w:tentative="0">
      <w:start w:val="1"/>
      <w:numFmt w:val="bullet"/>
      <w:lvlText w:val=""/>
      <w:lvlJc w:val="left"/>
      <w:pPr>
        <w:ind w:left="420" w:hanging="420"/>
      </w:pPr>
      <w:rPr>
        <w:rFonts w:hint="default" w:ascii="Wingdings" w:hAnsi="Wingdings"/>
      </w:rPr>
    </w:lvl>
  </w:abstractNum>
  <w:abstractNum w:abstractNumId="11">
    <w:nsid w:val="61917606"/>
    <w:multiLevelType w:val="multilevel"/>
    <w:tmpl w:val="6191760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6AC83936"/>
    <w:multiLevelType w:val="singleLevel"/>
    <w:tmpl w:val="6AC83936"/>
    <w:lvl w:ilvl="0" w:tentative="0">
      <w:start w:val="1"/>
      <w:numFmt w:val="bullet"/>
      <w:lvlText w:val=""/>
      <w:lvlJc w:val="left"/>
      <w:pPr>
        <w:ind w:left="420" w:hanging="420"/>
      </w:pPr>
      <w:rPr>
        <w:rFonts w:hint="default" w:ascii="Wingdings" w:hAnsi="Wingdings"/>
      </w:rPr>
    </w:lvl>
  </w:abstractNum>
  <w:abstractNum w:abstractNumId="13">
    <w:nsid w:val="6E7D5F85"/>
    <w:multiLevelType w:val="singleLevel"/>
    <w:tmpl w:val="6E7D5F85"/>
    <w:lvl w:ilvl="0" w:tentative="0">
      <w:start w:val="1"/>
      <w:numFmt w:val="decimal"/>
      <w:suff w:val="space"/>
      <w:lvlText w:val="%1."/>
      <w:lvlJc w:val="left"/>
    </w:lvl>
  </w:abstractNum>
  <w:num w:numId="1">
    <w:abstractNumId w:val="4"/>
  </w:num>
  <w:num w:numId="2">
    <w:abstractNumId w:val="7"/>
  </w:num>
  <w:num w:numId="3">
    <w:abstractNumId w:val="8"/>
  </w:num>
  <w:num w:numId="4">
    <w:abstractNumId w:val="5"/>
  </w:num>
  <w:num w:numId="5">
    <w:abstractNumId w:val="3"/>
  </w:num>
  <w:num w:numId="6">
    <w:abstractNumId w:val="6"/>
  </w:num>
  <w:num w:numId="7">
    <w:abstractNumId w:val="13"/>
  </w:num>
  <w:num w:numId="8">
    <w:abstractNumId w:val="9"/>
  </w:num>
  <w:num w:numId="9">
    <w:abstractNumId w:val="2"/>
  </w:num>
  <w:num w:numId="10">
    <w:abstractNumId w:val="12"/>
  </w:num>
  <w:num w:numId="11">
    <w:abstractNumId w:val="1"/>
  </w:num>
  <w:num w:numId="12">
    <w:abstractNumId w:val="11"/>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saveSubset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6087AF2"/>
    <w:rsid w:val="19937C6C"/>
    <w:rsid w:val="2E21742C"/>
    <w:rsid w:val="33D60089"/>
    <w:rsid w:val="46A66B1C"/>
    <w:rsid w:val="48DA7B6B"/>
    <w:rsid w:val="556F3D31"/>
    <w:rsid w:val="59F438C3"/>
    <w:rsid w:val="5A652499"/>
    <w:rsid w:val="627B3D15"/>
    <w:rsid w:val="672807F9"/>
    <w:rsid w:val="69586B5E"/>
    <w:rsid w:val="6DAA54AF"/>
    <w:rsid w:val="746C7962"/>
    <w:rsid w:val="74A523B8"/>
    <w:rsid w:val="7B0A1C83"/>
    <w:rsid w:val="7DEC512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qFormat="1" w:uiPriority="99" w:semiHidden="0" w:name="List Number"/>
    <w:lsdException w:uiPriority="99" w:semiHidden="0" w:name="List 2"/>
    <w:lsdException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semiHidden="0" w:name="Body Text"/>
    <w:lsdException w:uiPriority="99" w:name="Body Text Indent"/>
    <w:lsdException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semiHidden="0"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eastAsia="HYQiHei-75S" w:asciiTheme="minorHAnsi" w:hAnsiTheme="minorHAnsi" w:cstheme="minorBidi"/>
      <w:sz w:val="22"/>
      <w:szCs w:val="22"/>
      <w:lang w:val="en-US" w:eastAsia="en-US" w:bidi="ar-SA"/>
    </w:rPr>
  </w:style>
  <w:style w:type="paragraph" w:styleId="3">
    <w:name w:val="heading 1"/>
    <w:basedOn w:val="1"/>
    <w:next w:val="1"/>
    <w:link w:val="142"/>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43"/>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4"/>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4"/>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5"/>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6"/>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7"/>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8"/>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9"/>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3">
    <w:name w:val="Default Paragraph Font"/>
    <w:semiHidden/>
    <w:unhideWhenUsed/>
    <w:qFormat/>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2">
    <w:name w:val="macro"/>
    <w:link w:val="151"/>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rbel" w:hAnsi="Corbel" w:eastAsia="HYQiHei-75S" w:cstheme="minorBidi"/>
      <w:sz w:val="20"/>
      <w:szCs w:val="20"/>
      <w:lang w:val="en-US" w:eastAsia="en-US" w:bidi="ar-SA"/>
    </w:rPr>
  </w:style>
  <w:style w:type="paragraph" w:styleId="12">
    <w:name w:val="List 3"/>
    <w:basedOn w:val="1"/>
    <w:unhideWhenUsed/>
    <w:uiPriority w:val="99"/>
    <w:pPr>
      <w:ind w:left="1080" w:hanging="360"/>
      <w:contextualSpacing/>
    </w:pPr>
  </w:style>
  <w:style w:type="paragraph" w:styleId="13">
    <w:name w:val="List Number 2"/>
    <w:basedOn w:val="1"/>
    <w:unhideWhenUsed/>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uiPriority w:val="99"/>
    <w:pPr>
      <w:numPr>
        <w:ilvl w:val="0"/>
        <w:numId w:val="3"/>
      </w:numPr>
      <w:contextualSpacing/>
    </w:pPr>
  </w:style>
  <w:style w:type="paragraph" w:styleId="17">
    <w:name w:val="Body Text 3"/>
    <w:basedOn w:val="1"/>
    <w:link w:val="150"/>
    <w:unhideWhenUsed/>
    <w:uiPriority w:val="99"/>
    <w:pPr>
      <w:spacing w:after="120"/>
    </w:pPr>
    <w:rPr>
      <w:sz w:val="16"/>
      <w:szCs w:val="16"/>
    </w:rPr>
  </w:style>
  <w:style w:type="paragraph" w:styleId="18">
    <w:name w:val="List Bullet 3"/>
    <w:basedOn w:val="1"/>
    <w:unhideWhenUsed/>
    <w:qFormat/>
    <w:uiPriority w:val="99"/>
    <w:pPr>
      <w:numPr>
        <w:ilvl w:val="0"/>
        <w:numId w:val="4"/>
      </w:numPr>
      <w:contextualSpacing/>
    </w:pPr>
  </w:style>
  <w:style w:type="paragraph" w:styleId="19">
    <w:name w:val="Body Text"/>
    <w:basedOn w:val="1"/>
    <w:link w:val="148"/>
    <w:unhideWhenUsed/>
    <w:uiPriority w:val="99"/>
    <w:pPr>
      <w:spacing w:after="120"/>
    </w:pPr>
  </w:style>
  <w:style w:type="paragraph" w:styleId="20">
    <w:name w:val="List Number 3"/>
    <w:basedOn w:val="1"/>
    <w:unhideWhenUsed/>
    <w:uiPriority w:val="99"/>
    <w:pPr>
      <w:numPr>
        <w:ilvl w:val="0"/>
        <w:numId w:val="5"/>
      </w:numPr>
      <w:contextualSpacing/>
    </w:pPr>
  </w:style>
  <w:style w:type="paragraph" w:styleId="21">
    <w:name w:val="List 2"/>
    <w:basedOn w:val="1"/>
    <w:unhideWhenUsed/>
    <w:uiPriority w:val="99"/>
    <w:pPr>
      <w:ind w:left="720" w:hanging="360"/>
      <w:contextualSpacing/>
    </w:pPr>
  </w:style>
  <w:style w:type="paragraph" w:styleId="22">
    <w:name w:val="List Continue"/>
    <w:basedOn w:val="1"/>
    <w:unhideWhenUsed/>
    <w:uiPriority w:val="99"/>
    <w:pPr>
      <w:spacing w:after="120"/>
      <w:ind w:left="360"/>
      <w:contextualSpacing/>
    </w:pPr>
  </w:style>
  <w:style w:type="paragraph" w:styleId="23">
    <w:name w:val="List Bullet 2"/>
    <w:basedOn w:val="1"/>
    <w:unhideWhenUsed/>
    <w:qFormat/>
    <w:uiPriority w:val="99"/>
    <w:pPr>
      <w:numPr>
        <w:ilvl w:val="0"/>
        <w:numId w:val="6"/>
      </w:numPr>
      <w:contextualSpacing/>
    </w:pPr>
  </w:style>
  <w:style w:type="paragraph" w:styleId="24">
    <w:name w:val="footer"/>
    <w:basedOn w:val="1"/>
    <w:link w:val="140"/>
    <w:unhideWhenUsed/>
    <w:uiPriority w:val="99"/>
    <w:pPr>
      <w:tabs>
        <w:tab w:val="center" w:pos="4680"/>
        <w:tab w:val="right" w:pos="9360"/>
      </w:tabs>
      <w:spacing w:after="0" w:line="240" w:lineRule="auto"/>
    </w:pPr>
  </w:style>
  <w:style w:type="paragraph" w:styleId="25">
    <w:name w:val="header"/>
    <w:basedOn w:val="1"/>
    <w:link w:val="139"/>
    <w:unhideWhenUsed/>
    <w:qFormat/>
    <w:uiPriority w:val="99"/>
    <w:pPr>
      <w:tabs>
        <w:tab w:val="center" w:pos="4680"/>
        <w:tab w:val="right" w:pos="9360"/>
      </w:tabs>
      <w:spacing w:after="0" w:line="240" w:lineRule="auto"/>
    </w:pPr>
  </w:style>
  <w:style w:type="paragraph" w:styleId="26">
    <w:name w:val="Subtitle"/>
    <w:basedOn w:val="1"/>
    <w:next w:val="1"/>
    <w:link w:val="14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uiPriority w:val="99"/>
    <w:pPr>
      <w:ind w:left="360" w:hanging="360"/>
      <w:contextualSpacing/>
    </w:pPr>
  </w:style>
  <w:style w:type="paragraph" w:styleId="28">
    <w:name w:val="Body Text 2"/>
    <w:basedOn w:val="1"/>
    <w:link w:val="149"/>
    <w:unhideWhenUsed/>
    <w:qFormat/>
    <w:uiPriority w:val="99"/>
    <w:pPr>
      <w:spacing w:after="120" w:line="480" w:lineRule="auto"/>
    </w:pPr>
  </w:style>
  <w:style w:type="paragraph" w:styleId="29">
    <w:name w:val="List Continue 2"/>
    <w:basedOn w:val="1"/>
    <w:unhideWhenUsed/>
    <w:qFormat/>
    <w:uiPriority w:val="99"/>
    <w:pPr>
      <w:spacing w:after="120"/>
      <w:ind w:left="720"/>
      <w:contextualSpacing/>
    </w:pPr>
  </w:style>
  <w:style w:type="paragraph" w:styleId="3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31">
    <w:name w:val="List Continue 3"/>
    <w:basedOn w:val="1"/>
    <w:unhideWhenUsed/>
    <w:qFormat/>
    <w:uiPriority w:val="99"/>
    <w:pPr>
      <w:spacing w:after="120"/>
      <w:ind w:left="1080"/>
      <w:contextualSpacing/>
    </w:pPr>
  </w:style>
  <w:style w:type="paragraph" w:styleId="32">
    <w:name w:val="Title"/>
    <w:basedOn w:val="1"/>
    <w:next w:val="1"/>
    <w:link w:val="145"/>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5">
    <w:name w:val="Light Shading"/>
    <w:basedOn w:val="33"/>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6">
    <w:name w:val="Light Shading Accent 1"/>
    <w:basedOn w:val="33"/>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7">
    <w:name w:val="Light Shading Accent 2"/>
    <w:basedOn w:val="33"/>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8">
    <w:name w:val="Light Shading Accent 3"/>
    <w:basedOn w:val="33"/>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9">
    <w:name w:val="Light Shading Accent 4"/>
    <w:basedOn w:val="33"/>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0">
    <w:name w:val="Light Shading Accent 5"/>
    <w:basedOn w:val="33"/>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1">
    <w:name w:val="Light Shading Accent 6"/>
    <w:basedOn w:val="33"/>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2">
    <w:name w:val="Light List"/>
    <w:basedOn w:val="33"/>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3">
    <w:name w:val="Light List Accent 1"/>
    <w:basedOn w:val="33"/>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4">
    <w:name w:val="Light List Accent 2"/>
    <w:basedOn w:val="33"/>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5">
    <w:name w:val="Light List Accent 3"/>
    <w:basedOn w:val="33"/>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6">
    <w:name w:val="Light List Accent 4"/>
    <w:basedOn w:val="33"/>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7">
    <w:name w:val="Light List Accent 5"/>
    <w:basedOn w:val="33"/>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8">
    <w:name w:val="Light List Accent 6"/>
    <w:basedOn w:val="33"/>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9">
    <w:name w:val="Light Grid"/>
    <w:basedOn w:val="33"/>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0">
    <w:name w:val="Light Grid Accent 1"/>
    <w:basedOn w:val="33"/>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1">
    <w:name w:val="Light Grid Accent 2"/>
    <w:basedOn w:val="33"/>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2">
    <w:name w:val="Light Grid Accent 3"/>
    <w:basedOn w:val="33"/>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3">
    <w:name w:val="Light Grid Accent 4"/>
    <w:basedOn w:val="33"/>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4">
    <w:name w:val="Light Grid Accent 5"/>
    <w:basedOn w:val="33"/>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5">
    <w:name w:val="Light Grid Accent 6"/>
    <w:basedOn w:val="33"/>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6">
    <w:name w:val="Medium Shading 1"/>
    <w:basedOn w:val="33"/>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7">
    <w:name w:val="Medium Shading 1 Accent 1"/>
    <w:basedOn w:val="33"/>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8">
    <w:name w:val="Medium Shading 1 Accent 2"/>
    <w:basedOn w:val="33"/>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9">
    <w:name w:val="Medium Shading 1 Accent 3"/>
    <w:basedOn w:val="33"/>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0">
    <w:name w:val="Medium Shading 1 Accent 4"/>
    <w:basedOn w:val="33"/>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1">
    <w:name w:val="Medium Shading 1 Accent 5"/>
    <w:basedOn w:val="33"/>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2">
    <w:name w:val="Medium Shading 1 Accent 6"/>
    <w:basedOn w:val="33"/>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3">
    <w:name w:val="Medium Shading 2"/>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1"/>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2"/>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3"/>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4"/>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5"/>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6"/>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List 1"/>
    <w:basedOn w:val="33"/>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1">
    <w:name w:val="Medium List 1 Accent 1"/>
    <w:basedOn w:val="33"/>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2">
    <w:name w:val="Medium List 1 Accent 2"/>
    <w:basedOn w:val="33"/>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3">
    <w:name w:val="Medium List 1 Accent 3"/>
    <w:basedOn w:val="33"/>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4">
    <w:name w:val="Medium List 1 Accent 4"/>
    <w:basedOn w:val="33"/>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5">
    <w:name w:val="Medium List 1 Accent 5"/>
    <w:basedOn w:val="33"/>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6">
    <w:name w:val="Medium List 1 Accent 6"/>
    <w:basedOn w:val="33"/>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7">
    <w:name w:val="Medium List 2"/>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1"/>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2"/>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3"/>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4"/>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5"/>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6"/>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Grid 1"/>
    <w:basedOn w:val="33"/>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5">
    <w:name w:val="Medium Grid 1 Accent 1"/>
    <w:basedOn w:val="33"/>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6">
    <w:name w:val="Medium Grid 1 Accent 2"/>
    <w:basedOn w:val="33"/>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7">
    <w:name w:val="Medium Grid 1 Accent 3"/>
    <w:basedOn w:val="33"/>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8">
    <w:name w:val="Medium Grid 1 Accent 4"/>
    <w:basedOn w:val="33"/>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9">
    <w:name w:val="Medium Grid 1 Accent 5"/>
    <w:basedOn w:val="33"/>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0">
    <w:name w:val="Medium Grid 1 Accent 6"/>
    <w:basedOn w:val="33"/>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1">
    <w:name w:val="Medium Grid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2">
    <w:name w:val="Medium Grid 2 Accent 1"/>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3">
    <w:name w:val="Medium Grid 2 Accent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4">
    <w:name w:val="Medium Grid 2 Accent 3"/>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5">
    <w:name w:val="Medium Grid 2 Accent 4"/>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6">
    <w:name w:val="Medium Grid 2 Accent 5"/>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7">
    <w:name w:val="Medium Grid 2 Accent 6"/>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8">
    <w:name w:val="Medium Grid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9">
    <w:name w:val="Medium Grid 3 Accent 1"/>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0">
    <w:name w:val="Medium Grid 3 Accent 2"/>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1">
    <w:name w:val="Medium Grid 3 Accent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2">
    <w:name w:val="Medium Grid 3 Accent 4"/>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3">
    <w:name w:val="Medium Grid 3 Accent 5"/>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4">
    <w:name w:val="Medium Grid 3 Accent 6"/>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5">
    <w:name w:val="Dark List"/>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6">
    <w:name w:val="Dark List Accent 1"/>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7">
    <w:name w:val="Dark List Accent 2"/>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8">
    <w:name w:val="Dark List Accent 3"/>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9">
    <w:name w:val="Dark List Accent 4"/>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0">
    <w:name w:val="Dark List Accent 5"/>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1">
    <w:name w:val="Dark List Accent 6"/>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2">
    <w:name w:val="Colorful Shading"/>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1"/>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2"/>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3"/>
    <w:basedOn w:val="33"/>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6">
    <w:name w:val="Colorful Shading Accent 4"/>
    <w:basedOn w:val="33"/>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5"/>
    <w:basedOn w:val="33"/>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6"/>
    <w:basedOn w:val="33"/>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List"/>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0">
    <w:name w:val="Colorful List Accent 1"/>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1">
    <w:name w:val="Colorful List Accent 2"/>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2">
    <w:name w:val="Colorful List Accent 3"/>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3">
    <w:name w:val="Colorful List Accent 4"/>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4">
    <w:name w:val="Colorful List Accent 5"/>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5">
    <w:name w:val="Colorful List Accent 6"/>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6">
    <w:name w:val="Colorful Grid"/>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7">
    <w:name w:val="Colorful Grid Accent 1"/>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8">
    <w:name w:val="Colorful Grid Accent 2"/>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9">
    <w:name w:val="Colorful Grid Accent 3"/>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0">
    <w:name w:val="Colorful Grid Accent 4"/>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1">
    <w:name w:val="Colorful Grid Accent 5"/>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2">
    <w:name w:val="Colorful Grid Accent 6"/>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4">
    <w:name w:val="Strong"/>
    <w:basedOn w:val="133"/>
    <w:qFormat/>
    <w:uiPriority w:val="22"/>
    <w:rPr>
      <w:b/>
      <w:bCs/>
    </w:rPr>
  </w:style>
  <w:style w:type="character" w:styleId="135">
    <w:name w:val="FollowedHyperlink"/>
    <w:basedOn w:val="133"/>
    <w:semiHidden/>
    <w:unhideWhenUsed/>
    <w:qFormat/>
    <w:uiPriority w:val="99"/>
    <w:rPr>
      <w:color w:val="800080"/>
      <w:u w:val="single"/>
    </w:rPr>
  </w:style>
  <w:style w:type="character" w:styleId="136">
    <w:name w:val="Emphasis"/>
    <w:basedOn w:val="133"/>
    <w:qFormat/>
    <w:uiPriority w:val="20"/>
    <w:rPr>
      <w:i/>
      <w:iCs/>
    </w:rPr>
  </w:style>
  <w:style w:type="character" w:styleId="137">
    <w:name w:val="Hyperlink"/>
    <w:basedOn w:val="133"/>
    <w:semiHidden/>
    <w:unhideWhenUsed/>
    <w:qFormat/>
    <w:uiPriority w:val="99"/>
    <w:rPr>
      <w:color w:val="0000FF"/>
      <w:u w:val="single"/>
    </w:rPr>
  </w:style>
  <w:style w:type="character" w:styleId="138">
    <w:name w:val="HTML Code"/>
    <w:basedOn w:val="133"/>
    <w:semiHidden/>
    <w:unhideWhenUsed/>
    <w:uiPriority w:val="99"/>
    <w:rPr>
      <w:rFonts w:ascii="Courier New" w:hAnsi="Courier New"/>
      <w:sz w:val="20"/>
    </w:rPr>
  </w:style>
  <w:style w:type="character" w:customStyle="1" w:styleId="139">
    <w:name w:val="Header Char"/>
    <w:basedOn w:val="133"/>
    <w:link w:val="25"/>
    <w:qFormat/>
    <w:uiPriority w:val="99"/>
  </w:style>
  <w:style w:type="character" w:customStyle="1" w:styleId="140">
    <w:name w:val="Footer Char"/>
    <w:basedOn w:val="133"/>
    <w:link w:val="24"/>
    <w:qFormat/>
    <w:uiPriority w:val="99"/>
  </w:style>
  <w:style w:type="paragraph" w:styleId="141">
    <w:name w:val="No Spacing"/>
    <w:qFormat/>
    <w:uiPriority w:val="1"/>
    <w:pPr>
      <w:spacing w:after="0" w:line="240" w:lineRule="auto"/>
    </w:pPr>
    <w:rPr>
      <w:rFonts w:eastAsia="HYQiHei-75S" w:asciiTheme="minorHAnsi" w:hAnsiTheme="minorHAnsi" w:cstheme="minorBidi"/>
      <w:sz w:val="22"/>
      <w:szCs w:val="22"/>
      <w:lang w:val="en-US" w:eastAsia="en-US" w:bidi="ar-SA"/>
    </w:rPr>
  </w:style>
  <w:style w:type="character" w:customStyle="1" w:styleId="142">
    <w:name w:val="Heading 1 Char"/>
    <w:basedOn w:val="133"/>
    <w:link w:val="3"/>
    <w:qFormat/>
    <w:uiPriority w:val="9"/>
    <w:rPr>
      <w:rFonts w:asciiTheme="majorHAnsi" w:hAnsiTheme="majorHAnsi" w:eastAsiaTheme="majorEastAsia" w:cstheme="majorBidi"/>
      <w:b/>
      <w:bCs/>
      <w:color w:val="376092" w:themeColor="accent1" w:themeShade="BF"/>
      <w:sz w:val="28"/>
      <w:szCs w:val="28"/>
    </w:rPr>
  </w:style>
  <w:style w:type="character" w:customStyle="1" w:styleId="143">
    <w:name w:val="Heading 2 Char"/>
    <w:basedOn w:val="133"/>
    <w:link w:val="4"/>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4">
    <w:name w:val="Heading 3 Char"/>
    <w:basedOn w:val="133"/>
    <w:link w:val="5"/>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5">
    <w:name w:val="Title Char"/>
    <w:basedOn w:val="133"/>
    <w:link w:val="32"/>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6">
    <w:name w:val="Subtitle Char"/>
    <w:basedOn w:val="133"/>
    <w:link w:val="2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7">
    <w:name w:val="List Paragraph"/>
    <w:basedOn w:val="1"/>
    <w:qFormat/>
    <w:uiPriority w:val="34"/>
    <w:pPr>
      <w:ind w:left="720"/>
      <w:contextualSpacing/>
    </w:pPr>
  </w:style>
  <w:style w:type="character" w:customStyle="1" w:styleId="148">
    <w:name w:val="Body Text Char"/>
    <w:basedOn w:val="133"/>
    <w:link w:val="19"/>
    <w:qFormat/>
    <w:uiPriority w:val="99"/>
  </w:style>
  <w:style w:type="character" w:customStyle="1" w:styleId="149">
    <w:name w:val="Body Text 2 Char"/>
    <w:basedOn w:val="133"/>
    <w:link w:val="28"/>
    <w:qFormat/>
    <w:uiPriority w:val="99"/>
  </w:style>
  <w:style w:type="character" w:customStyle="1" w:styleId="150">
    <w:name w:val="Body Text 3 Char"/>
    <w:basedOn w:val="133"/>
    <w:link w:val="17"/>
    <w:qFormat/>
    <w:uiPriority w:val="99"/>
    <w:rPr>
      <w:sz w:val="16"/>
      <w:szCs w:val="16"/>
    </w:rPr>
  </w:style>
  <w:style w:type="character" w:customStyle="1" w:styleId="151">
    <w:name w:val="Macro Text Char"/>
    <w:basedOn w:val="133"/>
    <w:link w:val="2"/>
    <w:qFormat/>
    <w:uiPriority w:val="99"/>
    <w:rPr>
      <w:rFonts w:ascii="Corbel" w:hAnsi="Corbel"/>
      <w:sz w:val="20"/>
      <w:szCs w:val="20"/>
    </w:rPr>
  </w:style>
  <w:style w:type="paragraph" w:styleId="152">
    <w:name w:val="Quote"/>
    <w:basedOn w:val="1"/>
    <w:next w:val="1"/>
    <w:link w:val="153"/>
    <w:qFormat/>
    <w:uiPriority w:val="29"/>
    <w:rPr>
      <w:i/>
      <w:iCs/>
      <w:color w:val="000000" w:themeColor="text1"/>
      <w14:textFill>
        <w14:solidFill>
          <w14:schemeClr w14:val="tx1"/>
        </w14:solidFill>
      </w14:textFill>
    </w:rPr>
  </w:style>
  <w:style w:type="character" w:customStyle="1" w:styleId="153">
    <w:name w:val="Quote Char"/>
    <w:basedOn w:val="133"/>
    <w:link w:val="152"/>
    <w:qFormat/>
    <w:uiPriority w:val="29"/>
    <w:rPr>
      <w:i/>
      <w:iCs/>
      <w:color w:val="000000" w:themeColor="text1"/>
      <w14:textFill>
        <w14:solidFill>
          <w14:schemeClr w14:val="tx1"/>
        </w14:solidFill>
      </w14:textFill>
    </w:rPr>
  </w:style>
  <w:style w:type="character" w:customStyle="1" w:styleId="154">
    <w:name w:val="Heading 4 Char"/>
    <w:basedOn w:val="133"/>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5">
    <w:name w:val="Heading 5 Char"/>
    <w:basedOn w:val="133"/>
    <w:link w:val="7"/>
    <w:semiHidden/>
    <w:qFormat/>
    <w:uiPriority w:val="9"/>
    <w:rPr>
      <w:rFonts w:asciiTheme="majorHAnsi" w:hAnsiTheme="majorHAnsi" w:eastAsiaTheme="majorEastAsia" w:cstheme="majorBidi"/>
      <w:color w:val="254061" w:themeColor="accent1" w:themeShade="80"/>
    </w:rPr>
  </w:style>
  <w:style w:type="character" w:customStyle="1" w:styleId="156">
    <w:name w:val="Heading 6 Char"/>
    <w:basedOn w:val="133"/>
    <w:link w:val="8"/>
    <w:semiHidden/>
    <w:qFormat/>
    <w:uiPriority w:val="9"/>
    <w:rPr>
      <w:rFonts w:asciiTheme="majorHAnsi" w:hAnsiTheme="majorHAnsi" w:eastAsiaTheme="majorEastAsia" w:cstheme="majorBidi"/>
      <w:i/>
      <w:iCs/>
      <w:color w:val="254061" w:themeColor="accent1" w:themeShade="80"/>
    </w:rPr>
  </w:style>
  <w:style w:type="character" w:customStyle="1" w:styleId="157">
    <w:name w:val="Heading 7 Char"/>
    <w:basedOn w:val="133"/>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8">
    <w:name w:val="Heading 8 Char"/>
    <w:basedOn w:val="133"/>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9">
    <w:name w:val="Heading 9 Char"/>
    <w:basedOn w:val="133"/>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60">
    <w:name w:val="Intense Quote"/>
    <w:basedOn w:val="1"/>
    <w:next w:val="1"/>
    <w:link w:val="161"/>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1">
    <w:name w:val="Intense Quote Char"/>
    <w:basedOn w:val="133"/>
    <w:link w:val="160"/>
    <w:qFormat/>
    <w:uiPriority w:val="30"/>
    <w:rPr>
      <w:b/>
      <w:bCs/>
      <w:i/>
      <w:iCs/>
      <w:color w:val="4F81BD" w:themeColor="accent1"/>
      <w14:textFill>
        <w14:solidFill>
          <w14:schemeClr w14:val="accent1"/>
        </w14:solidFill>
      </w14:textFill>
    </w:rPr>
  </w:style>
  <w:style w:type="character" w:customStyle="1" w:styleId="162">
    <w:name w:val="Subtle Emphasis"/>
    <w:basedOn w:val="133"/>
    <w:qFormat/>
    <w:uiPriority w:val="19"/>
    <w:rPr>
      <w:i/>
      <w:iCs/>
      <w:color w:val="808080" w:themeColor="text1" w:themeTint="80"/>
      <w14:textFill>
        <w14:solidFill>
          <w14:schemeClr w14:val="tx1">
            <w14:lumMod w14:val="50000"/>
            <w14:lumOff w14:val="50000"/>
          </w14:schemeClr>
        </w14:solidFill>
      </w14:textFill>
    </w:rPr>
  </w:style>
  <w:style w:type="character" w:customStyle="1" w:styleId="163">
    <w:name w:val="Intense Emphasis"/>
    <w:basedOn w:val="133"/>
    <w:qFormat/>
    <w:uiPriority w:val="21"/>
    <w:rPr>
      <w:b/>
      <w:bCs/>
      <w:i/>
      <w:iCs/>
      <w:color w:val="4F81BD" w:themeColor="accent1"/>
      <w14:textFill>
        <w14:solidFill>
          <w14:schemeClr w14:val="accent1"/>
        </w14:solidFill>
      </w14:textFill>
    </w:rPr>
  </w:style>
  <w:style w:type="character" w:customStyle="1" w:styleId="164">
    <w:name w:val="Subtle Reference"/>
    <w:basedOn w:val="133"/>
    <w:qFormat/>
    <w:uiPriority w:val="31"/>
    <w:rPr>
      <w:smallCaps/>
      <w:color w:val="C0504D" w:themeColor="accent2"/>
      <w:u w:val="single"/>
      <w14:textFill>
        <w14:solidFill>
          <w14:schemeClr w14:val="accent2"/>
        </w14:solidFill>
      </w14:textFill>
    </w:rPr>
  </w:style>
  <w:style w:type="character" w:customStyle="1" w:styleId="165">
    <w:name w:val="Intense Reference"/>
    <w:basedOn w:val="133"/>
    <w:qFormat/>
    <w:uiPriority w:val="32"/>
    <w:rPr>
      <w:b/>
      <w:bCs/>
      <w:smallCaps/>
      <w:color w:val="C0504D" w:themeColor="accent2"/>
      <w:spacing w:val="5"/>
      <w:u w:val="single"/>
      <w14:textFill>
        <w14:solidFill>
          <w14:schemeClr w14:val="accent2"/>
        </w14:solidFill>
      </w14:textFill>
    </w:rPr>
  </w:style>
  <w:style w:type="character" w:customStyle="1" w:styleId="166">
    <w:name w:val="Book Title"/>
    <w:basedOn w:val="133"/>
    <w:qFormat/>
    <w:uiPriority w:val="33"/>
    <w:rPr>
      <w:b/>
      <w:bCs/>
      <w:smallCaps/>
      <w:spacing w:val="5"/>
    </w:rPr>
  </w:style>
  <w:style w:type="paragraph" w:customStyle="1" w:styleId="167">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381</Words>
  <Characters>2288</Characters>
  <Lines>0</Lines>
  <Paragraphs>0</Paragraphs>
  <TotalTime>72</TotalTime>
  <ScaleCrop>false</ScaleCrop>
  <LinksUpToDate>false</LinksUpToDate>
  <CharactersWithSpaces>2655</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阿乐</cp:lastModifiedBy>
  <dcterms:modified xsi:type="dcterms:W3CDTF">2025-08-01T02:38:44Z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eyJoZGlkIjoiMzIzZWE0YjBmZjJhMzg2Y2RiNjc4ZjI2YTExZjQxNDciLCJ1c2VySWQiOiIxNTcxMjM0OTQ4In0=</vt:lpwstr>
  </property>
  <property fmtid="{D5CDD505-2E9C-101B-9397-08002B2CF9AE}" pid="3" name="KSOProductBuildVer">
    <vt:lpwstr>2052-12.1.0.21915</vt:lpwstr>
  </property>
  <property fmtid="{D5CDD505-2E9C-101B-9397-08002B2CF9AE}" pid="4" name="ICV">
    <vt:lpwstr>1CA391E8CD5249A28BDF90EA137E6D79_13</vt:lpwstr>
  </property>
</Properties>
</file>